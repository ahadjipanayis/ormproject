
<file path=[Content_Types].xml><?xml version="1.0" encoding="utf-8"?>
<Types xmlns="http://schemas.openxmlformats.org/package/2006/content-types">
  <Default Extension="xml" ContentType="application/xml"/>
  <Default Extension="emf" ContentType="image/x-em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e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7D1D355">
      <w:pPr>
        <w:spacing w:before="0" w:beforeLines="0" w:after="0" w:afterLines="0" w:line="240" w:lineRule="auto"/>
        <w:ind w:left="0" w:leftChars="0" w:right="0" w:rightChars="0" w:firstLine="0" w:firstLineChars="0"/>
        <w:jc w:val="both"/>
        <w:rPr>
          <w:rFonts w:hint="default" w:ascii="Calibri" w:hAnsi="Calibri"/>
          <w:sz w:val="22"/>
          <w:szCs w:val="22"/>
          <w:lang w:val="en-US"/>
        </w:rPr>
      </w:pPr>
    </w:p>
    <w:p w14:paraId="3BC5EB70">
      <w:pPr>
        <w:spacing w:before="0" w:beforeLines="0" w:after="0" w:afterLines="0" w:line="240" w:lineRule="auto"/>
        <w:ind w:left="0" w:leftChars="0" w:right="0" w:rightChars="0" w:firstLine="0" w:firstLineChars="0"/>
        <w:jc w:val="both"/>
        <w:rPr>
          <w:rFonts w:hint="default" w:ascii="Calibri" w:hAnsi="Calibri"/>
          <w:sz w:val="22"/>
          <w:szCs w:val="22"/>
          <w:lang w:val="en-US"/>
        </w:rPr>
      </w:pPr>
    </w:p>
    <w:p w14:paraId="622C3B2C">
      <w:pPr>
        <w:pStyle w:val="37"/>
        <w:tabs>
          <w:tab w:val="right" w:leader="dot" w:pos="8640"/>
        </w:tabs>
      </w:pPr>
      <w:r>
        <w:rPr>
          <w:rFonts w:hint="default" w:ascii="Calibri" w:hAnsi="Calibri"/>
          <w:lang w:val="en-US"/>
        </w:rPr>
        <w:fldChar w:fldCharType="begin"/>
      </w:r>
      <w:r>
        <w:rPr>
          <w:rFonts w:hint="default" w:ascii="Calibri" w:hAnsi="Calibri"/>
          <w:lang w:val="en-US"/>
        </w:rPr>
        <w:instrText xml:space="preserve">TOC \o "1-3" \h \u </w:instrText>
      </w:r>
      <w:r>
        <w:rPr>
          <w:rFonts w:hint="default" w:ascii="Calibri" w:hAnsi="Calibri"/>
          <w:lang w:val="en-US"/>
        </w:rPr>
        <w:fldChar w:fldCharType="separate"/>
      </w:r>
      <w:r>
        <w:rPr>
          <w:rFonts w:hint="default" w:ascii="Calibri" w:hAnsi="Calibri"/>
          <w:lang w:val="en-US"/>
        </w:rPr>
        <w:fldChar w:fldCharType="begin"/>
      </w:r>
      <w:r>
        <w:rPr>
          <w:rFonts w:hint="default" w:ascii="Calibri" w:hAnsi="Calibri"/>
          <w:lang w:val="en-US"/>
        </w:rPr>
        <w:instrText xml:space="preserve"> HYPERLINK \l _Toc233853228 </w:instrText>
      </w:r>
      <w:r>
        <w:rPr>
          <w:rFonts w:hint="default" w:ascii="Calibri" w:hAnsi="Calibri"/>
          <w:lang w:val="en-US"/>
        </w:rPr>
        <w:fldChar w:fldCharType="separate"/>
      </w:r>
      <w:r>
        <w:rPr>
          <w:rFonts w:hint="default" w:ascii="Calibri" w:hAnsi="Calibri"/>
        </w:rPr>
        <w:t xml:space="preserve">User Manual for </w:t>
      </w:r>
      <w:r>
        <w:rPr>
          <w:rFonts w:hint="default" w:ascii="Calibri" w:hAnsi="Calibri"/>
          <w:lang w:val="en-US"/>
        </w:rPr>
        <w:t>ermapp</w:t>
      </w:r>
      <w:r>
        <w:tab/>
      </w:r>
      <w:r>
        <w:fldChar w:fldCharType="begin"/>
      </w:r>
      <w:r>
        <w:instrText xml:space="preserve"> PAGEREF _Toc233853228 \h </w:instrText>
      </w:r>
      <w:r>
        <w:fldChar w:fldCharType="separate"/>
      </w:r>
      <w:r>
        <w:t>2</w:t>
      </w:r>
      <w:r>
        <w:fldChar w:fldCharType="end"/>
      </w:r>
      <w:r>
        <w:rPr>
          <w:rFonts w:hint="default" w:ascii="Calibri" w:hAnsi="Calibri"/>
          <w:lang w:val="en-US"/>
        </w:rPr>
        <w:fldChar w:fldCharType="end"/>
      </w:r>
    </w:p>
    <w:p w14:paraId="474D247D">
      <w:pPr>
        <w:pStyle w:val="37"/>
        <w:tabs>
          <w:tab w:val="right" w:leader="dot" w:pos="8640"/>
        </w:tabs>
      </w:pPr>
      <w:r>
        <w:rPr>
          <w:rFonts w:hint="default" w:ascii="Calibri" w:hAnsi="Calibri"/>
          <w:lang w:val="en-US"/>
        </w:rPr>
        <w:fldChar w:fldCharType="begin"/>
      </w:r>
      <w:r>
        <w:rPr>
          <w:rFonts w:hint="default" w:ascii="Calibri" w:hAnsi="Calibri"/>
          <w:lang w:val="en-US"/>
        </w:rPr>
        <w:instrText xml:space="preserve"> HYPERLINK \l _Toc476128986 </w:instrText>
      </w:r>
      <w:r>
        <w:rPr>
          <w:rFonts w:hint="default" w:ascii="Calibri" w:hAnsi="Calibri"/>
          <w:lang w:val="en-US"/>
        </w:rPr>
        <w:fldChar w:fldCharType="separate"/>
      </w:r>
      <w:r>
        <w:rPr>
          <w:rFonts w:hint="default" w:ascii="Calibri" w:hAnsi="Calibri"/>
        </w:rPr>
        <w:t>1. Getting Started</w:t>
      </w:r>
      <w:r>
        <w:tab/>
      </w:r>
      <w:r>
        <w:fldChar w:fldCharType="begin"/>
      </w:r>
      <w:r>
        <w:instrText xml:space="preserve"> PAGEREF _Toc476128986 \h </w:instrText>
      </w:r>
      <w:r>
        <w:fldChar w:fldCharType="separate"/>
      </w:r>
      <w:r>
        <w:t>3</w:t>
      </w:r>
      <w:r>
        <w:fldChar w:fldCharType="end"/>
      </w:r>
      <w:r>
        <w:rPr>
          <w:rFonts w:hint="default" w:ascii="Calibri" w:hAnsi="Calibri"/>
          <w:lang w:val="en-US"/>
        </w:rPr>
        <w:fldChar w:fldCharType="end"/>
      </w:r>
    </w:p>
    <w:p w14:paraId="1A14DDA7">
      <w:pPr>
        <w:pStyle w:val="37"/>
        <w:tabs>
          <w:tab w:val="right" w:leader="dot" w:pos="8640"/>
        </w:tabs>
      </w:pPr>
      <w:r>
        <w:rPr>
          <w:rFonts w:hint="default" w:ascii="Calibri" w:hAnsi="Calibri"/>
          <w:lang w:val="en-US"/>
        </w:rPr>
        <w:fldChar w:fldCharType="begin"/>
      </w:r>
      <w:r>
        <w:rPr>
          <w:rFonts w:hint="default" w:ascii="Calibri" w:hAnsi="Calibri"/>
          <w:lang w:val="en-US"/>
        </w:rPr>
        <w:instrText xml:space="preserve"> HYPERLINK \l _Toc775798980 </w:instrText>
      </w:r>
      <w:r>
        <w:rPr>
          <w:rFonts w:hint="default" w:ascii="Calibri" w:hAnsi="Calibri"/>
          <w:lang w:val="en-US"/>
        </w:rPr>
        <w:fldChar w:fldCharType="separate"/>
      </w:r>
      <w:r>
        <w:rPr>
          <w:rFonts w:hint="default" w:ascii="Calibri" w:hAnsi="Calibri"/>
          <w:lang w:val="en-US" w:eastAsia="en-US"/>
        </w:rPr>
        <w:t>2. Managing Risks and Mitigations and the rest of the entities</w:t>
      </w:r>
      <w:r>
        <w:tab/>
      </w:r>
      <w:r>
        <w:fldChar w:fldCharType="begin"/>
      </w:r>
      <w:r>
        <w:instrText xml:space="preserve"> PAGEREF _Toc775798980 \h </w:instrText>
      </w:r>
      <w:r>
        <w:fldChar w:fldCharType="separate"/>
      </w:r>
      <w:r>
        <w:t>4</w:t>
      </w:r>
      <w:r>
        <w:fldChar w:fldCharType="end"/>
      </w:r>
      <w:r>
        <w:rPr>
          <w:rFonts w:hint="default" w:ascii="Calibri" w:hAnsi="Calibri"/>
          <w:lang w:val="en-US"/>
        </w:rPr>
        <w:fldChar w:fldCharType="end"/>
      </w:r>
    </w:p>
    <w:p w14:paraId="2F55D56F">
      <w:pPr>
        <w:pStyle w:val="37"/>
        <w:tabs>
          <w:tab w:val="right" w:leader="dot" w:pos="8640"/>
        </w:tabs>
      </w:pPr>
      <w:r>
        <w:rPr>
          <w:rFonts w:hint="default" w:ascii="Calibri" w:hAnsi="Calibri"/>
          <w:lang w:val="en-US"/>
        </w:rPr>
        <w:fldChar w:fldCharType="begin"/>
      </w:r>
      <w:r>
        <w:rPr>
          <w:rFonts w:hint="default" w:ascii="Calibri" w:hAnsi="Calibri"/>
          <w:lang w:val="en-US"/>
        </w:rPr>
        <w:instrText xml:space="preserve"> HYPERLINK \l _Toc1480235923 </w:instrText>
      </w:r>
      <w:r>
        <w:rPr>
          <w:rFonts w:hint="default" w:ascii="Calibri" w:hAnsi="Calibri"/>
          <w:lang w:val="en-US"/>
        </w:rPr>
        <w:fldChar w:fldCharType="separate"/>
      </w:r>
      <w:r>
        <w:rPr>
          <w:rFonts w:hint="default" w:ascii="Calibri" w:hAnsi="Calibri"/>
          <w:lang w:val="en-US"/>
        </w:rPr>
        <w:t>3. Approvals amd Risk Assesements</w:t>
      </w:r>
      <w:r>
        <w:tab/>
      </w:r>
      <w:r>
        <w:fldChar w:fldCharType="begin"/>
      </w:r>
      <w:r>
        <w:instrText xml:space="preserve"> PAGEREF _Toc1480235923 \h </w:instrText>
      </w:r>
      <w:r>
        <w:fldChar w:fldCharType="separate"/>
      </w:r>
      <w:r>
        <w:t>9</w:t>
      </w:r>
      <w:r>
        <w:fldChar w:fldCharType="end"/>
      </w:r>
      <w:r>
        <w:rPr>
          <w:rFonts w:hint="default" w:ascii="Calibri" w:hAnsi="Calibri"/>
          <w:lang w:val="en-US"/>
        </w:rPr>
        <w:fldChar w:fldCharType="end"/>
      </w:r>
    </w:p>
    <w:p w14:paraId="657DF085">
      <w:pPr>
        <w:pStyle w:val="38"/>
        <w:tabs>
          <w:tab w:val="right" w:leader="dot" w:pos="8640"/>
        </w:tabs>
      </w:pPr>
      <w:r>
        <w:rPr>
          <w:rFonts w:hint="default" w:ascii="Calibri" w:hAnsi="Calibri"/>
          <w:lang w:val="en-US"/>
        </w:rPr>
        <w:fldChar w:fldCharType="begin"/>
      </w:r>
      <w:r>
        <w:rPr>
          <w:rFonts w:hint="default" w:ascii="Calibri" w:hAnsi="Calibri"/>
          <w:lang w:val="en-US"/>
        </w:rPr>
        <w:instrText xml:space="preserve"> HYPERLINK \l _Toc1874591013 </w:instrText>
      </w:r>
      <w:r>
        <w:rPr>
          <w:rFonts w:hint="default" w:ascii="Calibri" w:hAnsi="Calibri"/>
          <w:lang w:val="en-US"/>
        </w:rPr>
        <w:fldChar w:fldCharType="separate"/>
      </w:r>
      <w:r>
        <w:rPr>
          <w:rFonts w:hint="default" w:ascii="Calibri" w:hAnsi="Calibri"/>
          <w:lang w:val="en-US"/>
        </w:rPr>
        <w:t>Create:</w:t>
      </w:r>
      <w:r>
        <w:tab/>
      </w:r>
      <w:r>
        <w:fldChar w:fldCharType="begin"/>
      </w:r>
      <w:r>
        <w:instrText xml:space="preserve"> PAGEREF _Toc1874591013 \h </w:instrText>
      </w:r>
      <w:r>
        <w:fldChar w:fldCharType="separate"/>
      </w:r>
      <w:r>
        <w:t>9</w:t>
      </w:r>
      <w:r>
        <w:fldChar w:fldCharType="end"/>
      </w:r>
      <w:r>
        <w:rPr>
          <w:rFonts w:hint="default" w:ascii="Calibri" w:hAnsi="Calibri"/>
          <w:lang w:val="en-US"/>
        </w:rPr>
        <w:fldChar w:fldCharType="end"/>
      </w:r>
    </w:p>
    <w:p w14:paraId="4036F58D">
      <w:pPr>
        <w:pStyle w:val="38"/>
        <w:tabs>
          <w:tab w:val="right" w:leader="dot" w:pos="8640"/>
        </w:tabs>
      </w:pPr>
      <w:r>
        <w:rPr>
          <w:rFonts w:hint="default" w:ascii="Calibri" w:hAnsi="Calibri"/>
          <w:lang w:val="en-US"/>
        </w:rPr>
        <w:fldChar w:fldCharType="begin"/>
      </w:r>
      <w:r>
        <w:rPr>
          <w:rFonts w:hint="default" w:ascii="Calibri" w:hAnsi="Calibri"/>
          <w:lang w:val="en-US"/>
        </w:rPr>
        <w:instrText xml:space="preserve"> HYPERLINK \l _Toc518570354 </w:instrText>
      </w:r>
      <w:r>
        <w:rPr>
          <w:rFonts w:hint="default" w:ascii="Calibri" w:hAnsi="Calibri"/>
          <w:lang w:val="en-US"/>
        </w:rPr>
        <w:fldChar w:fldCharType="separate"/>
      </w:r>
      <w:r>
        <w:rPr>
          <w:rFonts w:hint="default" w:ascii="Calibri" w:hAnsi="Calibri"/>
          <w:lang w:val="en-US"/>
        </w:rPr>
        <w:t>Approving/Rejecting:</w:t>
      </w:r>
      <w:r>
        <w:tab/>
      </w:r>
      <w:r>
        <w:fldChar w:fldCharType="begin"/>
      </w:r>
      <w:r>
        <w:instrText xml:space="preserve"> PAGEREF _Toc518570354 \h </w:instrText>
      </w:r>
      <w:r>
        <w:fldChar w:fldCharType="separate"/>
      </w:r>
      <w:r>
        <w:t>11</w:t>
      </w:r>
      <w:r>
        <w:fldChar w:fldCharType="end"/>
      </w:r>
      <w:r>
        <w:rPr>
          <w:rFonts w:hint="default" w:ascii="Calibri" w:hAnsi="Calibri"/>
          <w:lang w:val="en-US"/>
        </w:rPr>
        <w:fldChar w:fldCharType="end"/>
      </w:r>
    </w:p>
    <w:p w14:paraId="15A422BA">
      <w:pPr>
        <w:pStyle w:val="38"/>
        <w:tabs>
          <w:tab w:val="right" w:leader="dot" w:pos="8640"/>
        </w:tabs>
      </w:pPr>
      <w:r>
        <w:rPr>
          <w:rFonts w:hint="default" w:ascii="Calibri" w:hAnsi="Calibri"/>
          <w:lang w:val="en-US"/>
        </w:rPr>
        <w:fldChar w:fldCharType="begin"/>
      </w:r>
      <w:r>
        <w:rPr>
          <w:rFonts w:hint="default" w:ascii="Calibri" w:hAnsi="Calibri"/>
          <w:lang w:val="en-US"/>
        </w:rPr>
        <w:instrText xml:space="preserve"> HYPERLINK \l _Toc1123300152 </w:instrText>
      </w:r>
      <w:r>
        <w:rPr>
          <w:rFonts w:hint="default" w:ascii="Calibri" w:hAnsi="Calibri"/>
          <w:lang w:val="en-US"/>
        </w:rPr>
        <w:fldChar w:fldCharType="separate"/>
      </w:r>
      <w:r>
        <w:rPr>
          <w:rFonts w:hint="default" w:ascii="Calibri" w:hAnsi="Calibri"/>
          <w:lang w:val="en-US"/>
        </w:rPr>
        <w:t>Complete the Assesesment:</w:t>
      </w:r>
      <w:r>
        <w:tab/>
      </w:r>
      <w:r>
        <w:fldChar w:fldCharType="begin"/>
      </w:r>
      <w:r>
        <w:instrText xml:space="preserve"> PAGEREF _Toc1123300152 \h </w:instrText>
      </w:r>
      <w:r>
        <w:fldChar w:fldCharType="separate"/>
      </w:r>
      <w:r>
        <w:t>12</w:t>
      </w:r>
      <w:r>
        <w:fldChar w:fldCharType="end"/>
      </w:r>
      <w:r>
        <w:rPr>
          <w:rFonts w:hint="default" w:ascii="Calibri" w:hAnsi="Calibri"/>
          <w:lang w:val="en-US"/>
        </w:rPr>
        <w:fldChar w:fldCharType="end"/>
      </w:r>
    </w:p>
    <w:p w14:paraId="64C92883">
      <w:pPr>
        <w:pStyle w:val="37"/>
        <w:tabs>
          <w:tab w:val="right" w:leader="dot" w:pos="8640"/>
        </w:tabs>
      </w:pPr>
      <w:r>
        <w:rPr>
          <w:rFonts w:hint="default" w:ascii="Calibri" w:hAnsi="Calibri"/>
          <w:lang w:val="en-US"/>
        </w:rPr>
        <w:fldChar w:fldCharType="begin"/>
      </w:r>
      <w:r>
        <w:rPr>
          <w:rFonts w:hint="default" w:ascii="Calibri" w:hAnsi="Calibri"/>
          <w:lang w:val="en-US"/>
        </w:rPr>
        <w:instrText xml:space="preserve"> HYPERLINK \l _Toc776913887 </w:instrText>
      </w:r>
      <w:r>
        <w:rPr>
          <w:rFonts w:hint="default" w:ascii="Calibri" w:hAnsi="Calibri"/>
          <w:lang w:val="en-US"/>
        </w:rPr>
        <w:fldChar w:fldCharType="separate"/>
      </w:r>
      <w:r>
        <w:rPr>
          <w:rFonts w:hint="default" w:ascii="Calibri" w:hAnsi="Calibri"/>
          <w:lang w:val="en-US"/>
        </w:rPr>
        <w:t>4. Change Password</w:t>
      </w:r>
      <w:r>
        <w:tab/>
      </w:r>
      <w:r>
        <w:fldChar w:fldCharType="begin"/>
      </w:r>
      <w:r>
        <w:instrText xml:space="preserve"> PAGEREF _Toc776913887 \h </w:instrText>
      </w:r>
      <w:r>
        <w:fldChar w:fldCharType="separate"/>
      </w:r>
      <w:r>
        <w:t>13</w:t>
      </w:r>
      <w:r>
        <w:fldChar w:fldCharType="end"/>
      </w:r>
      <w:r>
        <w:rPr>
          <w:rFonts w:hint="default" w:ascii="Calibri" w:hAnsi="Calibri"/>
          <w:lang w:val="en-US"/>
        </w:rPr>
        <w:fldChar w:fldCharType="end"/>
      </w:r>
    </w:p>
    <w:p w14:paraId="45B47DE4">
      <w:pPr>
        <w:pStyle w:val="2"/>
        <w:bidi w:val="0"/>
        <w:jc w:val="both"/>
        <w:outlineLvl w:val="9"/>
        <w:rPr>
          <w:rFonts w:hint="default" w:ascii="Calibri" w:hAnsi="Calibri"/>
          <w:lang w:val="en-US"/>
        </w:rPr>
      </w:pPr>
      <w:r>
        <w:rPr>
          <w:rFonts w:hint="default" w:ascii="Calibri" w:hAnsi="Calibri"/>
          <w:lang w:val="en-US"/>
        </w:rPr>
        <w:fldChar w:fldCharType="end"/>
      </w:r>
      <w:bookmarkStart w:id="19" w:name="_GoBack"/>
      <w:bookmarkEnd w:id="19"/>
    </w:p>
    <w:p w14:paraId="33324DF4">
      <w:pPr>
        <w:pStyle w:val="2"/>
        <w:bidi w:val="0"/>
        <w:jc w:val="both"/>
        <w:rPr>
          <w:rFonts w:hint="default" w:ascii="Calibri" w:hAnsi="Calibri"/>
        </w:rPr>
      </w:pPr>
      <w:bookmarkStart w:id="0" w:name="_Toc985076989"/>
      <w:bookmarkStart w:id="1" w:name="_Toc1808077860"/>
      <w:r>
        <w:rPr>
          <w:rFonts w:hint="default" w:ascii="Calibri" w:hAnsi="Calibri"/>
        </w:rPr>
        <w:br w:type="page"/>
      </w:r>
      <w:bookmarkStart w:id="2" w:name="_Toc233853228"/>
      <w:r>
        <w:rPr>
          <w:rFonts w:hint="default" w:ascii="Calibri" w:hAnsi="Calibri"/>
        </w:rPr>
        <w:t xml:space="preserve">User Manual for </w:t>
      </w:r>
      <w:r>
        <w:rPr>
          <w:rFonts w:hint="default" w:ascii="Calibri" w:hAnsi="Calibri"/>
          <w:lang w:val="en-US"/>
        </w:rPr>
        <w:t>ermapp</w:t>
      </w:r>
      <w:bookmarkEnd w:id="0"/>
      <w:bookmarkEnd w:id="1"/>
      <w:bookmarkEnd w:id="2"/>
    </w:p>
    <w:p w14:paraId="0928CE8C">
      <w:pPr>
        <w:spacing w:before="0" w:beforeLines="0" w:after="0" w:afterLines="0" w:line="240" w:lineRule="auto"/>
        <w:ind w:left="0" w:leftChars="0" w:right="0" w:rightChars="0" w:firstLine="0" w:firstLineChars="0"/>
        <w:jc w:val="both"/>
        <w:rPr>
          <w:rFonts w:hint="default" w:ascii="Calibri" w:hAnsi="Calibri"/>
          <w:sz w:val="22"/>
          <w:szCs w:val="22"/>
        </w:rPr>
      </w:pPr>
      <w:r>
        <w:rPr>
          <w:rFonts w:hint="default" w:ascii="Calibri" w:hAnsi="Calibri"/>
          <w:sz w:val="22"/>
          <w:szCs w:val="22"/>
        </w:rPr>
        <w:t xml:space="preserve">This user manual provides detailed instructions on how to manage various entities within the </w:t>
      </w:r>
      <w:r>
        <w:rPr>
          <w:rFonts w:hint="default" w:ascii="Calibri" w:hAnsi="Calibri"/>
          <w:b/>
          <w:bCs/>
          <w:sz w:val="24"/>
          <w:szCs w:val="24"/>
        </w:rPr>
        <w:t xml:space="preserve">ermapp </w:t>
      </w:r>
      <w:r>
        <w:rPr>
          <w:rFonts w:hint="default" w:ascii="Calibri" w:hAnsi="Calibri"/>
          <w:sz w:val="22"/>
          <w:szCs w:val="22"/>
        </w:rPr>
        <w:t xml:space="preserve">application. </w:t>
      </w:r>
    </w:p>
    <w:p w14:paraId="146C9BC7">
      <w:pPr>
        <w:spacing w:before="0" w:beforeLines="0" w:after="0" w:afterLines="0" w:line="240" w:lineRule="auto"/>
        <w:ind w:left="0" w:leftChars="0" w:right="0" w:rightChars="0" w:firstLine="0" w:firstLineChars="0"/>
        <w:jc w:val="both"/>
        <w:rPr>
          <w:rFonts w:hint="default" w:ascii="Calibri" w:hAnsi="Calibri"/>
          <w:sz w:val="22"/>
          <w:szCs w:val="22"/>
        </w:rPr>
      </w:pPr>
    </w:p>
    <w:p w14:paraId="7D2E8901">
      <w:pPr>
        <w:spacing w:before="0" w:beforeLines="0" w:after="0" w:afterLines="0" w:line="240" w:lineRule="auto"/>
        <w:ind w:left="0" w:leftChars="0" w:right="0" w:rightChars="0" w:firstLine="0" w:firstLineChars="0"/>
        <w:jc w:val="both"/>
        <w:rPr>
          <w:rFonts w:hint="default" w:ascii="Calibri" w:hAnsi="Calibri"/>
          <w:sz w:val="22"/>
          <w:szCs w:val="22"/>
          <w:lang w:val="en-US"/>
        </w:rPr>
      </w:pPr>
      <w:r>
        <w:rPr>
          <w:rFonts w:hint="default" w:ascii="Calibri" w:hAnsi="Calibri"/>
          <w:sz w:val="22"/>
          <w:szCs w:val="22"/>
        </w:rPr>
        <w:t xml:space="preserve">The application provides a streamlined interface for organizing and operating the </w:t>
      </w:r>
      <w:r>
        <w:rPr>
          <w:rFonts w:hint="default" w:ascii="Calibri" w:hAnsi="Calibri"/>
          <w:b/>
          <w:bCs/>
          <w:sz w:val="22"/>
          <w:szCs w:val="22"/>
          <w:u w:val="single"/>
        </w:rPr>
        <w:t>E</w:t>
      </w:r>
      <w:r>
        <w:rPr>
          <w:rFonts w:hint="default" w:ascii="Calibri" w:hAnsi="Calibri"/>
          <w:sz w:val="22"/>
          <w:szCs w:val="22"/>
        </w:rPr>
        <w:t xml:space="preserve">nterprise </w:t>
      </w:r>
      <w:r>
        <w:rPr>
          <w:rFonts w:hint="default" w:ascii="Calibri" w:hAnsi="Calibri"/>
          <w:b/>
          <w:bCs/>
          <w:sz w:val="22"/>
          <w:szCs w:val="22"/>
          <w:u w:val="single"/>
        </w:rPr>
        <w:t>R</w:t>
      </w:r>
      <w:r>
        <w:rPr>
          <w:rFonts w:hint="default" w:ascii="Calibri" w:hAnsi="Calibri"/>
          <w:sz w:val="22"/>
          <w:szCs w:val="22"/>
        </w:rPr>
        <w:t xml:space="preserve">isk </w:t>
      </w:r>
      <w:r>
        <w:rPr>
          <w:rFonts w:hint="default" w:ascii="Calibri" w:hAnsi="Calibri"/>
          <w:b/>
          <w:bCs/>
          <w:sz w:val="22"/>
          <w:szCs w:val="22"/>
          <w:u w:val="single"/>
        </w:rPr>
        <w:t>M</w:t>
      </w:r>
      <w:r>
        <w:rPr>
          <w:rFonts w:hint="default" w:ascii="Calibri" w:hAnsi="Calibri"/>
          <w:sz w:val="22"/>
          <w:szCs w:val="22"/>
        </w:rPr>
        <w:t>anagement program of our company</w:t>
      </w:r>
      <w:r>
        <w:rPr>
          <w:rFonts w:hint="default" w:ascii="Calibri" w:hAnsi="Calibri"/>
          <w:sz w:val="22"/>
          <w:szCs w:val="22"/>
          <w:lang w:val="en-US"/>
        </w:rPr>
        <w:t xml:space="preserve"> therefore its name </w:t>
      </w:r>
      <w:r>
        <w:rPr>
          <w:rFonts w:hint="default" w:ascii="Calibri" w:hAnsi="Calibri"/>
          <w:b/>
          <w:bCs/>
          <w:sz w:val="22"/>
          <w:szCs w:val="22"/>
          <w:lang w:val="en-US"/>
        </w:rPr>
        <w:t>ermapp</w:t>
      </w:r>
      <w:r>
        <w:rPr>
          <w:rFonts w:hint="default" w:ascii="Calibri" w:hAnsi="Calibri"/>
          <w:sz w:val="22"/>
          <w:szCs w:val="22"/>
          <w:lang w:val="en-US"/>
        </w:rPr>
        <w:t xml:space="preserve">. </w:t>
      </w:r>
    </w:p>
    <w:p w14:paraId="0F04CC07">
      <w:pPr>
        <w:jc w:val="both"/>
        <w:rPr>
          <w:rFonts w:hint="default" w:ascii="Calibri" w:hAnsi="Calibri"/>
          <w:lang w:val="en-US"/>
        </w:rPr>
      </w:pPr>
    </w:p>
    <w:p w14:paraId="5B2ECE93">
      <w:pPr>
        <w:jc w:val="both"/>
        <w:rPr>
          <w:rFonts w:hint="default" w:ascii="Calibri" w:hAnsi="Calibri"/>
        </w:rPr>
      </w:pPr>
    </w:p>
    <w:p w14:paraId="15362C7F">
      <w:pPr>
        <w:pStyle w:val="2"/>
        <w:numPr>
          <w:ilvl w:val="0"/>
          <w:numId w:val="7"/>
        </w:numPr>
        <w:bidi w:val="0"/>
        <w:jc w:val="both"/>
        <w:rPr>
          <w:rFonts w:hint="default" w:ascii="Calibri" w:hAnsi="Calibri"/>
        </w:rPr>
      </w:pPr>
      <w:r>
        <w:rPr>
          <w:rFonts w:hint="default" w:ascii="Calibri" w:hAnsi="Calibri"/>
          <w:lang w:val="en-US"/>
        </w:rPr>
        <w:br w:type="page"/>
      </w:r>
      <w:bookmarkStart w:id="3" w:name="_Toc1237519400"/>
      <w:bookmarkStart w:id="4" w:name="_Toc476128986"/>
      <w:bookmarkStart w:id="5" w:name="_Toc1470987970"/>
      <w:r>
        <w:rPr>
          <w:rFonts w:hint="default" w:ascii="Calibri" w:hAnsi="Calibri"/>
        </w:rPr>
        <w:t>Getting Started</w:t>
      </w:r>
      <w:bookmarkEnd w:id="3"/>
      <w:bookmarkEnd w:id="4"/>
      <w:bookmarkEnd w:id="5"/>
    </w:p>
    <w:p w14:paraId="4C4476E8">
      <w:pPr>
        <w:numPr>
          <w:ilvl w:val="0"/>
          <w:numId w:val="0"/>
        </w:numPr>
        <w:rPr>
          <w:rFonts w:hint="default" w:ascii="Calibri" w:hAnsi="Calibri"/>
        </w:rPr>
      </w:pPr>
    </w:p>
    <w:p w14:paraId="54D799B5">
      <w:pPr>
        <w:jc w:val="both"/>
        <w:rPr>
          <w:rFonts w:hint="default" w:ascii="Calibri" w:hAnsi="Calibri"/>
          <w:sz w:val="22"/>
          <w:szCs w:val="22"/>
        </w:rPr>
      </w:pPr>
      <w:r>
        <w:rPr>
          <w:rFonts w:hint="default" w:ascii="Calibri" w:hAnsi="Calibri"/>
          <w:sz w:val="22"/>
          <w:szCs w:val="22"/>
        </w:rPr>
        <w:t>After logging in to the ermapp, you will be presented with the admin interface, which allows you to manage various entities such as Risks, Mitigations, Indicators, Actions, Events, Procedures, and Opportunities, as well as implementing risk approvals and risk assessments.</w:t>
      </w:r>
    </w:p>
    <w:p w14:paraId="15076E8C">
      <w:pPr>
        <w:jc w:val="both"/>
        <w:rPr>
          <w:rFonts w:hint="default" w:ascii="Calibri" w:hAnsi="Calibri"/>
          <w:sz w:val="22"/>
          <w:szCs w:val="22"/>
          <w:lang w:val="en-US"/>
        </w:rPr>
      </w:pPr>
      <w:r>
        <w:rPr>
          <w:rFonts w:hint="default" w:ascii="Calibri" w:hAnsi="Calibri"/>
          <w:sz w:val="22"/>
          <w:szCs w:val="22"/>
          <w:lang w:val="en-US"/>
        </w:rPr>
        <w:drawing>
          <wp:inline distT="0" distB="0" distL="114300" distR="114300">
            <wp:extent cx="5480685" cy="5141595"/>
            <wp:effectExtent l="0" t="0" r="5715" b="14605"/>
            <wp:docPr id="1" name="Picture 19" descr="Screen Shot 2024-09-27 at 8.56.3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9" descr="Screen Shot 2024-09-27 at 8.56.38 AM"/>
                    <pic:cNvPicPr>
                      <a:picLocks noChangeAspect="1"/>
                    </pic:cNvPicPr>
                  </pic:nvPicPr>
                  <pic:blipFill>
                    <a:blip r:embed="rId8"/>
                    <a:stretch>
                      <a:fillRect/>
                    </a:stretch>
                  </pic:blipFill>
                  <pic:spPr>
                    <a:xfrm>
                      <a:off x="0" y="0"/>
                      <a:ext cx="5480685" cy="5141595"/>
                    </a:xfrm>
                    <a:prstGeom prst="rect">
                      <a:avLst/>
                    </a:prstGeom>
                    <a:noFill/>
                    <a:ln>
                      <a:noFill/>
                    </a:ln>
                  </pic:spPr>
                </pic:pic>
              </a:graphicData>
            </a:graphic>
          </wp:inline>
        </w:drawing>
      </w:r>
    </w:p>
    <w:p w14:paraId="5774427C">
      <w:pPr>
        <w:ind w:left="720" w:leftChars="0" w:firstLine="720" w:firstLineChars="0"/>
        <w:jc w:val="both"/>
        <w:rPr>
          <w:rFonts w:hint="default" w:ascii="Calibri" w:hAnsi="Calibri"/>
          <w:sz w:val="22"/>
          <w:szCs w:val="22"/>
          <w:lang w:val="en-US"/>
        </w:rPr>
      </w:pPr>
    </w:p>
    <w:p w14:paraId="797FC78B">
      <w:pPr>
        <w:jc w:val="both"/>
        <w:rPr>
          <w:rFonts w:hint="default" w:ascii="Calibri" w:hAnsi="Calibri"/>
          <w:sz w:val="22"/>
          <w:szCs w:val="22"/>
          <w:lang w:val="en-US"/>
        </w:rPr>
      </w:pPr>
    </w:p>
    <w:p w14:paraId="2AD9E33B">
      <w:pPr>
        <w:jc w:val="both"/>
        <w:rPr>
          <w:rFonts w:hint="default" w:ascii="Calibri" w:hAnsi="Calibri"/>
          <w:sz w:val="22"/>
          <w:szCs w:val="22"/>
          <w:lang w:val="en-US"/>
        </w:rPr>
      </w:pPr>
    </w:p>
    <w:p w14:paraId="5F8C64EA">
      <w:pPr>
        <w:pStyle w:val="2"/>
        <w:bidi w:val="0"/>
        <w:jc w:val="both"/>
        <w:rPr>
          <w:rFonts w:hint="default" w:ascii="Calibri" w:hAnsi="Calibri"/>
          <w:lang w:val="en-US"/>
        </w:rPr>
      </w:pPr>
      <w:r>
        <w:rPr>
          <w:rFonts w:hint="default" w:ascii="Calibri" w:hAnsi="Calibri"/>
        </w:rPr>
        <w:br w:type="page"/>
      </w:r>
      <w:bookmarkStart w:id="6" w:name="_Toc775798980"/>
      <w:bookmarkStart w:id="7" w:name="_Toc1063067526"/>
      <w:bookmarkStart w:id="8" w:name="_Toc609434605"/>
      <w:r>
        <w:rPr>
          <w:rFonts w:hint="default" w:ascii="Calibri" w:hAnsi="Calibri"/>
          <w:lang w:val="en-US" w:eastAsia="en-US"/>
        </w:rPr>
        <w:t>2. Managing Risks and Mitigations and the rest of the entities</w:t>
      </w:r>
      <w:bookmarkEnd w:id="6"/>
      <w:bookmarkEnd w:id="7"/>
      <w:bookmarkEnd w:id="8"/>
    </w:p>
    <w:p w14:paraId="15E53F19">
      <w:pPr>
        <w:jc w:val="both"/>
        <w:rPr>
          <w:rFonts w:hint="default" w:ascii="Calibri" w:hAnsi="Calibri"/>
          <w:sz w:val="22"/>
          <w:szCs w:val="22"/>
        </w:rPr>
      </w:pPr>
    </w:p>
    <w:p w14:paraId="3935E37B">
      <w:pPr>
        <w:jc w:val="both"/>
        <w:rPr>
          <w:rFonts w:hint="default" w:ascii="Calibri" w:hAnsi="Calibri"/>
          <w:sz w:val="22"/>
          <w:szCs w:val="22"/>
          <w:lang w:val="en-US"/>
        </w:rPr>
      </w:pPr>
      <w:r>
        <w:rPr>
          <w:rFonts w:hint="default" w:ascii="Calibri" w:hAnsi="Calibri"/>
          <w:sz w:val="22"/>
          <w:szCs w:val="22"/>
        </w:rPr>
        <w:t>Risks and mitigations are central to the risk management functionality. To manage risks, go to the Risk section in the admin panel. You can add new risks, define mitigations and other entities, and assign owners for each risk. The application also tracks risk history and allows you to view historical risk scores. In addition, the app allows you to interlink risks with the remaining entities through many-to-many relationships.</w:t>
      </w:r>
      <w:r>
        <w:rPr>
          <w:rFonts w:hint="default" w:ascii="Calibri" w:hAnsi="Calibri"/>
          <w:sz w:val="22"/>
          <w:szCs w:val="22"/>
          <w:lang w:val="en-US"/>
        </w:rPr>
        <w:drawing>
          <wp:inline distT="0" distB="0" distL="114300" distR="114300">
            <wp:extent cx="5485765" cy="3345180"/>
            <wp:effectExtent l="0" t="0" r="635" b="7620"/>
            <wp:docPr id="2" name="Picture 28" descr="Screen Shot 2024-09-27 at 9.06.1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8" descr="Screen Shot 2024-09-27 at 9.06.14 AM"/>
                    <pic:cNvPicPr>
                      <a:picLocks noChangeAspect="1"/>
                    </pic:cNvPicPr>
                  </pic:nvPicPr>
                  <pic:blipFill>
                    <a:blip r:embed="rId9"/>
                    <a:stretch>
                      <a:fillRect/>
                    </a:stretch>
                  </pic:blipFill>
                  <pic:spPr>
                    <a:xfrm>
                      <a:off x="0" y="0"/>
                      <a:ext cx="5485765" cy="3345180"/>
                    </a:xfrm>
                    <a:prstGeom prst="rect">
                      <a:avLst/>
                    </a:prstGeom>
                    <a:noFill/>
                    <a:ln>
                      <a:noFill/>
                    </a:ln>
                  </pic:spPr>
                </pic:pic>
              </a:graphicData>
            </a:graphic>
          </wp:inline>
        </w:drawing>
      </w:r>
    </w:p>
    <w:p w14:paraId="35C3CE65">
      <w:pPr>
        <w:jc w:val="both"/>
        <w:rPr>
          <w:rFonts w:hint="default" w:ascii="Calibri" w:hAnsi="Calibri"/>
          <w:sz w:val="22"/>
          <w:szCs w:val="22"/>
          <w:lang w:val="en-US"/>
        </w:rPr>
      </w:pPr>
      <w:r>
        <w:rPr>
          <w:rFonts w:hint="default" w:ascii="Calibri" w:hAnsi="Calibri"/>
          <w:sz w:val="22"/>
          <w:szCs w:val="22"/>
          <w:lang w:val="en-US"/>
        </w:rPr>
        <w:drawing>
          <wp:inline distT="0" distB="0" distL="114300" distR="114300">
            <wp:extent cx="5483225" cy="3974465"/>
            <wp:effectExtent l="0" t="0" r="3175" b="13335"/>
            <wp:docPr id="3" name="Picture 32" descr="Screen Shot 2024-09-27 at 9.08.3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2" descr="Screen Shot 2024-09-27 at 9.08.36 AM"/>
                    <pic:cNvPicPr>
                      <a:picLocks noChangeAspect="1"/>
                    </pic:cNvPicPr>
                  </pic:nvPicPr>
                  <pic:blipFill>
                    <a:blip r:embed="rId10"/>
                    <a:stretch>
                      <a:fillRect/>
                    </a:stretch>
                  </pic:blipFill>
                  <pic:spPr>
                    <a:xfrm>
                      <a:off x="0" y="0"/>
                      <a:ext cx="5483225" cy="3974465"/>
                    </a:xfrm>
                    <a:prstGeom prst="rect">
                      <a:avLst/>
                    </a:prstGeom>
                    <a:noFill/>
                    <a:ln>
                      <a:noFill/>
                    </a:ln>
                  </pic:spPr>
                </pic:pic>
              </a:graphicData>
            </a:graphic>
          </wp:inline>
        </w:drawing>
      </w:r>
    </w:p>
    <w:p w14:paraId="442449CA">
      <w:pPr>
        <w:jc w:val="both"/>
        <w:rPr>
          <w:rFonts w:hint="default" w:ascii="Calibri" w:hAnsi="Calibri"/>
          <w:sz w:val="22"/>
          <w:szCs w:val="22"/>
          <w:lang w:val="en-US"/>
        </w:rPr>
      </w:pPr>
      <w:r>
        <w:rPr>
          <w:rFonts w:hint="default" w:ascii="Calibri" w:hAnsi="Calibri"/>
          <w:sz w:val="22"/>
          <w:szCs w:val="22"/>
          <w:lang w:val="en-US"/>
        </w:rPr>
        <w:drawing>
          <wp:inline distT="0" distB="0" distL="114300" distR="114300">
            <wp:extent cx="5483860" cy="4037330"/>
            <wp:effectExtent l="0" t="0" r="2540" b="1270"/>
            <wp:docPr id="4" name="Picture 33" descr="Screen Shot 2024-09-27 at 9.09.2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3" descr="Screen Shot 2024-09-27 at 9.09.27 AM"/>
                    <pic:cNvPicPr>
                      <a:picLocks noChangeAspect="1"/>
                    </pic:cNvPicPr>
                  </pic:nvPicPr>
                  <pic:blipFill>
                    <a:blip r:embed="rId11"/>
                    <a:stretch>
                      <a:fillRect/>
                    </a:stretch>
                  </pic:blipFill>
                  <pic:spPr>
                    <a:xfrm>
                      <a:off x="0" y="0"/>
                      <a:ext cx="5483860" cy="4037330"/>
                    </a:xfrm>
                    <a:prstGeom prst="rect">
                      <a:avLst/>
                    </a:prstGeom>
                    <a:noFill/>
                    <a:ln>
                      <a:noFill/>
                    </a:ln>
                  </pic:spPr>
                </pic:pic>
              </a:graphicData>
            </a:graphic>
          </wp:inline>
        </w:drawing>
      </w:r>
    </w:p>
    <w:p w14:paraId="177D312D">
      <w:pPr>
        <w:jc w:val="both"/>
        <w:rPr>
          <w:rFonts w:hint="default" w:ascii="Calibri" w:hAnsi="Calibri"/>
          <w:sz w:val="22"/>
          <w:szCs w:val="22"/>
          <w:lang w:val="en-US"/>
        </w:rPr>
      </w:pPr>
      <w:r>
        <w:rPr>
          <w:rFonts w:hint="default" w:ascii="Calibri" w:hAnsi="Calibri"/>
          <w:sz w:val="22"/>
          <w:szCs w:val="22"/>
          <w:lang w:val="en-US"/>
        </w:rPr>
        <w:drawing>
          <wp:inline distT="0" distB="0" distL="114300" distR="114300">
            <wp:extent cx="5485765" cy="2366010"/>
            <wp:effectExtent l="0" t="0" r="635" b="21590"/>
            <wp:docPr id="5" name="Picture 35" descr="Screen Shot 2024-09-27 at 9.11.0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5" descr="Screen Shot 2024-09-27 at 9.11.07 AM"/>
                    <pic:cNvPicPr>
                      <a:picLocks noChangeAspect="1"/>
                    </pic:cNvPicPr>
                  </pic:nvPicPr>
                  <pic:blipFill>
                    <a:blip r:embed="rId12"/>
                    <a:stretch>
                      <a:fillRect/>
                    </a:stretch>
                  </pic:blipFill>
                  <pic:spPr>
                    <a:xfrm>
                      <a:off x="0" y="0"/>
                      <a:ext cx="5485765" cy="2366010"/>
                    </a:xfrm>
                    <a:prstGeom prst="rect">
                      <a:avLst/>
                    </a:prstGeom>
                    <a:noFill/>
                    <a:ln>
                      <a:noFill/>
                    </a:ln>
                  </pic:spPr>
                </pic:pic>
              </a:graphicData>
            </a:graphic>
          </wp:inline>
        </w:drawing>
      </w:r>
    </w:p>
    <w:p w14:paraId="7184EF2B">
      <w:pPr>
        <w:jc w:val="both"/>
        <w:rPr>
          <w:rFonts w:hint="default" w:ascii="Calibri" w:hAnsi="Calibri"/>
          <w:sz w:val="22"/>
          <w:szCs w:val="22"/>
          <w:lang w:val="en-US"/>
        </w:rPr>
      </w:pPr>
      <w:r>
        <w:rPr>
          <w:rFonts w:hint="default" w:ascii="Calibri" w:hAnsi="Calibri"/>
          <w:sz w:val="22"/>
          <w:szCs w:val="22"/>
          <w:lang w:val="en-US"/>
        </w:rPr>
        <w:drawing>
          <wp:inline distT="0" distB="0" distL="114300" distR="114300">
            <wp:extent cx="5482590" cy="3014980"/>
            <wp:effectExtent l="0" t="0" r="3810" b="7620"/>
            <wp:docPr id="6" name="Picture 36" descr="Screen Shot 2024-09-27 at 9.11.4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6" descr="Screen Shot 2024-09-27 at 9.11.44 AM"/>
                    <pic:cNvPicPr>
                      <a:picLocks noChangeAspect="1"/>
                    </pic:cNvPicPr>
                  </pic:nvPicPr>
                  <pic:blipFill>
                    <a:blip r:embed="rId13"/>
                    <a:stretch>
                      <a:fillRect/>
                    </a:stretch>
                  </pic:blipFill>
                  <pic:spPr>
                    <a:xfrm>
                      <a:off x="0" y="0"/>
                      <a:ext cx="5482590" cy="3014980"/>
                    </a:xfrm>
                    <a:prstGeom prst="rect">
                      <a:avLst/>
                    </a:prstGeom>
                    <a:noFill/>
                    <a:ln>
                      <a:noFill/>
                    </a:ln>
                  </pic:spPr>
                </pic:pic>
              </a:graphicData>
            </a:graphic>
          </wp:inline>
        </w:drawing>
      </w:r>
    </w:p>
    <w:p w14:paraId="099EA837">
      <w:pPr>
        <w:jc w:val="both"/>
        <w:rPr>
          <w:rFonts w:hint="default" w:ascii="Calibri" w:hAnsi="Calibri"/>
          <w:sz w:val="22"/>
          <w:szCs w:val="22"/>
          <w:lang w:val="en-US"/>
        </w:rPr>
      </w:pPr>
      <w:r>
        <w:rPr>
          <w:rFonts w:hint="default" w:ascii="Calibri" w:hAnsi="Calibri"/>
          <w:sz w:val="22"/>
          <w:szCs w:val="22"/>
          <w:lang w:val="en-US"/>
        </w:rPr>
        <w:drawing>
          <wp:inline distT="0" distB="0" distL="114300" distR="114300">
            <wp:extent cx="5480685" cy="4131310"/>
            <wp:effectExtent l="0" t="0" r="5715" b="8890"/>
            <wp:docPr id="7" name="Picture 37" descr="Screen Shot 2024-09-27 at 9.12.3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7" descr="Screen Shot 2024-09-27 at 9.12.30 AM"/>
                    <pic:cNvPicPr>
                      <a:picLocks noChangeAspect="1"/>
                    </pic:cNvPicPr>
                  </pic:nvPicPr>
                  <pic:blipFill>
                    <a:blip r:embed="rId14"/>
                    <a:stretch>
                      <a:fillRect/>
                    </a:stretch>
                  </pic:blipFill>
                  <pic:spPr>
                    <a:xfrm>
                      <a:off x="0" y="0"/>
                      <a:ext cx="5480685" cy="4131310"/>
                    </a:xfrm>
                    <a:prstGeom prst="rect">
                      <a:avLst/>
                    </a:prstGeom>
                    <a:noFill/>
                    <a:ln>
                      <a:noFill/>
                    </a:ln>
                  </pic:spPr>
                </pic:pic>
              </a:graphicData>
            </a:graphic>
          </wp:inline>
        </w:drawing>
      </w:r>
    </w:p>
    <w:p w14:paraId="1FAED156">
      <w:pPr>
        <w:jc w:val="both"/>
        <w:rPr>
          <w:rFonts w:hint="default" w:ascii="Calibri" w:hAnsi="Calibri"/>
          <w:sz w:val="22"/>
          <w:szCs w:val="22"/>
          <w:lang w:val="en-US"/>
        </w:rPr>
      </w:pPr>
      <w:r>
        <w:rPr>
          <w:rFonts w:hint="default" w:ascii="Calibri" w:hAnsi="Calibri"/>
          <w:sz w:val="22"/>
          <w:szCs w:val="22"/>
          <w:lang w:val="en-US"/>
        </w:rPr>
        <w:drawing>
          <wp:inline distT="0" distB="0" distL="114300" distR="114300">
            <wp:extent cx="5483225" cy="3030220"/>
            <wp:effectExtent l="0" t="0" r="3175" b="17780"/>
            <wp:docPr id="8" name="Picture 39" descr="Screen Shot 2024-09-27 at 9.13.5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9" descr="Screen Shot 2024-09-27 at 9.13.59 AM"/>
                    <pic:cNvPicPr>
                      <a:picLocks noChangeAspect="1"/>
                    </pic:cNvPicPr>
                  </pic:nvPicPr>
                  <pic:blipFill>
                    <a:blip r:embed="rId15"/>
                    <a:stretch>
                      <a:fillRect/>
                    </a:stretch>
                  </pic:blipFill>
                  <pic:spPr>
                    <a:xfrm>
                      <a:off x="0" y="0"/>
                      <a:ext cx="5483225" cy="3030220"/>
                    </a:xfrm>
                    <a:prstGeom prst="rect">
                      <a:avLst/>
                    </a:prstGeom>
                    <a:noFill/>
                    <a:ln>
                      <a:noFill/>
                    </a:ln>
                  </pic:spPr>
                </pic:pic>
              </a:graphicData>
            </a:graphic>
          </wp:inline>
        </w:drawing>
      </w:r>
    </w:p>
    <w:p w14:paraId="3280A3E1">
      <w:pPr>
        <w:jc w:val="both"/>
        <w:rPr>
          <w:rFonts w:hint="default" w:ascii="Calibri" w:hAnsi="Calibri"/>
          <w:sz w:val="22"/>
          <w:szCs w:val="22"/>
          <w:lang w:val="en-US"/>
        </w:rPr>
      </w:pPr>
      <w:r>
        <w:rPr>
          <w:rFonts w:hint="default" w:ascii="Calibri" w:hAnsi="Calibri"/>
          <w:sz w:val="22"/>
          <w:szCs w:val="22"/>
          <w:lang w:val="en-US"/>
        </w:rPr>
        <w:drawing>
          <wp:inline distT="0" distB="0" distL="114300" distR="114300">
            <wp:extent cx="5480050" cy="1421130"/>
            <wp:effectExtent l="0" t="0" r="6350" b="1270"/>
            <wp:docPr id="9" name="Picture 40" descr="Screen Shot 2024-09-27 at 9.14.4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0" descr="Screen Shot 2024-09-27 at 9.14.49 AM"/>
                    <pic:cNvPicPr>
                      <a:picLocks noChangeAspect="1"/>
                    </pic:cNvPicPr>
                  </pic:nvPicPr>
                  <pic:blipFill>
                    <a:blip r:embed="rId16"/>
                    <a:stretch>
                      <a:fillRect/>
                    </a:stretch>
                  </pic:blipFill>
                  <pic:spPr>
                    <a:xfrm>
                      <a:off x="0" y="0"/>
                      <a:ext cx="5480050" cy="1421130"/>
                    </a:xfrm>
                    <a:prstGeom prst="rect">
                      <a:avLst/>
                    </a:prstGeom>
                    <a:noFill/>
                    <a:ln>
                      <a:noFill/>
                    </a:ln>
                  </pic:spPr>
                </pic:pic>
              </a:graphicData>
            </a:graphic>
          </wp:inline>
        </w:drawing>
      </w:r>
    </w:p>
    <w:p w14:paraId="395D78B4">
      <w:pPr>
        <w:jc w:val="both"/>
        <w:rPr>
          <w:rFonts w:hint="default" w:ascii="Calibri" w:hAnsi="Calibri"/>
          <w:sz w:val="22"/>
          <w:szCs w:val="22"/>
          <w:lang w:val="en-US"/>
        </w:rPr>
      </w:pPr>
      <w:r>
        <w:rPr>
          <w:rFonts w:hint="default" w:ascii="Calibri" w:hAnsi="Calibri"/>
          <w:sz w:val="22"/>
          <w:szCs w:val="22"/>
          <w:lang w:val="en-US"/>
        </w:rPr>
        <w:drawing>
          <wp:inline distT="0" distB="0" distL="114300" distR="114300">
            <wp:extent cx="5481955" cy="1583055"/>
            <wp:effectExtent l="0" t="0" r="4445" b="17145"/>
            <wp:docPr id="10" name="Picture 41" descr="Screen Shot 2024-09-27 at 9.15.3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1" descr="Screen Shot 2024-09-27 at 9.15.32 AM"/>
                    <pic:cNvPicPr>
                      <a:picLocks noChangeAspect="1"/>
                    </pic:cNvPicPr>
                  </pic:nvPicPr>
                  <pic:blipFill>
                    <a:blip r:embed="rId17"/>
                    <a:stretch>
                      <a:fillRect/>
                    </a:stretch>
                  </pic:blipFill>
                  <pic:spPr>
                    <a:xfrm>
                      <a:off x="0" y="0"/>
                      <a:ext cx="5481955" cy="1583055"/>
                    </a:xfrm>
                    <a:prstGeom prst="rect">
                      <a:avLst/>
                    </a:prstGeom>
                    <a:noFill/>
                    <a:ln>
                      <a:noFill/>
                    </a:ln>
                  </pic:spPr>
                </pic:pic>
              </a:graphicData>
            </a:graphic>
          </wp:inline>
        </w:drawing>
      </w:r>
    </w:p>
    <w:p w14:paraId="5447C114">
      <w:pPr>
        <w:pStyle w:val="2"/>
        <w:numPr>
          <w:ilvl w:val="0"/>
          <w:numId w:val="8"/>
        </w:numPr>
        <w:bidi w:val="0"/>
        <w:jc w:val="both"/>
        <w:rPr>
          <w:rFonts w:hint="default" w:ascii="Calibri" w:hAnsi="Calibri"/>
          <w:lang w:val="en-US"/>
        </w:rPr>
      </w:pPr>
      <w:r>
        <w:rPr>
          <w:rFonts w:hint="default" w:ascii="Calibri" w:hAnsi="Calibri"/>
        </w:rPr>
        <w:br w:type="page"/>
      </w:r>
      <w:bookmarkStart w:id="9" w:name="_Toc1480235923"/>
      <w:bookmarkStart w:id="10" w:name="_Toc2059450089"/>
      <w:bookmarkStart w:id="11" w:name="_Toc1417893692"/>
      <w:r>
        <w:rPr>
          <w:rFonts w:hint="default" w:ascii="Calibri" w:hAnsi="Calibri"/>
          <w:lang w:val="en-US"/>
        </w:rPr>
        <w:t>Approvals amd Risk Assesements</w:t>
      </w:r>
      <w:bookmarkEnd w:id="9"/>
      <w:bookmarkEnd w:id="10"/>
      <w:bookmarkEnd w:id="11"/>
      <w:r>
        <w:rPr>
          <w:rFonts w:hint="default" w:ascii="Calibri" w:hAnsi="Calibri"/>
          <w:lang w:val="en-US"/>
        </w:rPr>
        <w:t xml:space="preserve"> </w:t>
      </w:r>
    </w:p>
    <w:p w14:paraId="08A36972">
      <w:pPr>
        <w:pStyle w:val="3"/>
        <w:bidi w:val="0"/>
        <w:jc w:val="both"/>
        <w:rPr>
          <w:rFonts w:hint="default" w:ascii="Calibri" w:hAnsi="Calibri"/>
          <w:lang w:val="en-US"/>
        </w:rPr>
      </w:pPr>
      <w:bookmarkStart w:id="12" w:name="_Toc1874591013"/>
      <w:bookmarkStart w:id="13" w:name="_Toc2060734332"/>
      <w:r>
        <w:rPr>
          <w:rFonts w:hint="default" w:ascii="Calibri" w:hAnsi="Calibri"/>
          <w:lang w:val="en-US"/>
        </w:rPr>
        <w:t>Create:</w:t>
      </w:r>
      <w:bookmarkEnd w:id="12"/>
      <w:r>
        <w:rPr>
          <w:rFonts w:hint="default" w:ascii="Calibri" w:hAnsi="Calibri"/>
          <w:lang w:val="en-US"/>
        </w:rPr>
        <w:t xml:space="preserve"> </w:t>
      </w:r>
    </w:p>
    <w:bookmarkEnd w:id="13"/>
    <w:p w14:paraId="6E538A96">
      <w:pPr>
        <w:numPr>
          <w:ilvl w:val="0"/>
          <w:numId w:val="0"/>
        </w:numPr>
        <w:jc w:val="both"/>
        <w:rPr>
          <w:rFonts w:hint="default" w:ascii="Calibri" w:hAnsi="Calibri" w:eastAsia="ＭＳ 明朝"/>
          <w:b w:val="0"/>
          <w:bCs w:val="0"/>
          <w:color w:val="auto"/>
          <w:sz w:val="22"/>
          <w:szCs w:val="22"/>
          <w:lang w:val="en-US" w:eastAsia="zh-CN"/>
        </w:rPr>
      </w:pPr>
      <w:r>
        <w:rPr>
          <w:rFonts w:hint="default" w:ascii="Calibri" w:hAnsi="Calibri" w:eastAsia="ＭＳ 明朝"/>
          <w:b w:val="0"/>
          <w:bCs w:val="0"/>
          <w:color w:val="auto"/>
          <w:sz w:val="22"/>
          <w:szCs w:val="22"/>
          <w:lang w:val="en-US" w:eastAsia="zh-CN"/>
        </w:rPr>
        <w:t>On the main Risk screen, select the risks for which you would like to request approval or add a new risk assessment. From the dropdown options, choose either "Approvals" or "Assessment."</w:t>
      </w:r>
    </w:p>
    <w:p w14:paraId="2B8D8A32">
      <w:pPr>
        <w:numPr>
          <w:ilvl w:val="0"/>
          <w:numId w:val="0"/>
        </w:numPr>
        <w:jc w:val="both"/>
        <w:rPr>
          <w:rFonts w:hint="default" w:ascii="Calibri" w:hAnsi="Calibri"/>
          <w:lang w:val="en-US"/>
        </w:rPr>
      </w:pPr>
      <w:r>
        <w:rPr>
          <w:rFonts w:hint="default" w:ascii="Calibri" w:hAnsi="Calibri"/>
          <w:lang w:val="en-US"/>
        </w:rPr>
        <w:drawing>
          <wp:inline distT="0" distB="0" distL="114300" distR="114300">
            <wp:extent cx="5482590" cy="2291715"/>
            <wp:effectExtent l="0" t="0" r="3810" b="19685"/>
            <wp:docPr id="11" name="Picture 43" descr="Screen Shot 2024-09-27 at 9.21.1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3" descr="Screen Shot 2024-09-27 at 9.21.16 AM"/>
                    <pic:cNvPicPr>
                      <a:picLocks noChangeAspect="1"/>
                    </pic:cNvPicPr>
                  </pic:nvPicPr>
                  <pic:blipFill>
                    <a:blip r:embed="rId18"/>
                    <a:stretch>
                      <a:fillRect/>
                    </a:stretch>
                  </pic:blipFill>
                  <pic:spPr>
                    <a:xfrm>
                      <a:off x="0" y="0"/>
                      <a:ext cx="5482590" cy="2291715"/>
                    </a:xfrm>
                    <a:prstGeom prst="rect">
                      <a:avLst/>
                    </a:prstGeom>
                    <a:noFill/>
                    <a:ln>
                      <a:noFill/>
                    </a:ln>
                  </pic:spPr>
                </pic:pic>
              </a:graphicData>
            </a:graphic>
          </wp:inline>
        </w:drawing>
      </w:r>
      <w:r>
        <w:rPr>
          <w:rFonts w:hint="default" w:ascii="Calibri" w:hAnsi="Calibri"/>
          <w:lang w:val="en-US"/>
        </w:rPr>
        <w:drawing>
          <wp:inline distT="0" distB="0" distL="114300" distR="114300">
            <wp:extent cx="5485130" cy="2278380"/>
            <wp:effectExtent l="0" t="0" r="1270" b="7620"/>
            <wp:docPr id="12" name="Picture 42" descr="Screen Shot 2024-09-27 at 9.20.5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2" descr="Screen Shot 2024-09-27 at 9.20.59 AM"/>
                    <pic:cNvPicPr>
                      <a:picLocks noChangeAspect="1"/>
                    </pic:cNvPicPr>
                  </pic:nvPicPr>
                  <pic:blipFill>
                    <a:blip r:embed="rId19"/>
                    <a:stretch>
                      <a:fillRect/>
                    </a:stretch>
                  </pic:blipFill>
                  <pic:spPr>
                    <a:xfrm>
                      <a:off x="0" y="0"/>
                      <a:ext cx="5485130" cy="2278380"/>
                    </a:xfrm>
                    <a:prstGeom prst="rect">
                      <a:avLst/>
                    </a:prstGeom>
                    <a:noFill/>
                    <a:ln>
                      <a:noFill/>
                    </a:ln>
                  </pic:spPr>
                </pic:pic>
              </a:graphicData>
            </a:graphic>
          </wp:inline>
        </w:drawing>
      </w:r>
    </w:p>
    <w:p w14:paraId="3847DC28">
      <w:pPr>
        <w:numPr>
          <w:ilvl w:val="0"/>
          <w:numId w:val="0"/>
        </w:numPr>
        <w:jc w:val="left"/>
        <w:rPr>
          <w:rFonts w:hint="default" w:ascii="Calibri" w:hAnsi="Calibri" w:eastAsia="-webkit-standard"/>
          <w:i w:val="0"/>
          <w:iCs w:val="0"/>
          <w:caps w:val="0"/>
          <w:color w:val="000000"/>
          <w:spacing w:val="0"/>
          <w:kern w:val="0"/>
          <w:sz w:val="27"/>
          <w:szCs w:val="27"/>
          <w:u w:val="none"/>
          <w:lang w:val="en-US" w:eastAsia="zh-CN"/>
        </w:rPr>
      </w:pPr>
    </w:p>
    <w:p w14:paraId="1B1E786D">
      <w:pPr>
        <w:numPr>
          <w:ilvl w:val="0"/>
          <w:numId w:val="0"/>
        </w:numPr>
        <w:jc w:val="left"/>
        <w:rPr>
          <w:rFonts w:hint="default" w:ascii="Calibri" w:hAnsi="Calibri" w:eastAsia="-webkit-standard"/>
          <w:i w:val="0"/>
          <w:iCs w:val="0"/>
          <w:caps w:val="0"/>
          <w:color w:val="000000"/>
          <w:spacing w:val="0"/>
          <w:kern w:val="0"/>
          <w:sz w:val="27"/>
          <w:szCs w:val="27"/>
          <w:u w:val="none"/>
          <w:lang w:val="en-US" w:eastAsia="zh-CN"/>
        </w:rPr>
      </w:pPr>
    </w:p>
    <w:p w14:paraId="528913BE">
      <w:pPr>
        <w:numPr>
          <w:ilvl w:val="0"/>
          <w:numId w:val="0"/>
        </w:numPr>
        <w:jc w:val="left"/>
        <w:rPr>
          <w:rFonts w:hint="default" w:ascii="Calibri" w:hAnsi="Calibri" w:eastAsia="-webkit-standard"/>
          <w:i w:val="0"/>
          <w:iCs w:val="0"/>
          <w:caps w:val="0"/>
          <w:color w:val="000000"/>
          <w:spacing w:val="0"/>
          <w:kern w:val="0"/>
          <w:sz w:val="27"/>
          <w:szCs w:val="27"/>
          <w:u w:val="none"/>
          <w:lang w:val="en-US" w:eastAsia="zh-CN"/>
        </w:rPr>
      </w:pPr>
    </w:p>
    <w:p w14:paraId="26270EC0">
      <w:pPr>
        <w:numPr>
          <w:ilvl w:val="0"/>
          <w:numId w:val="0"/>
        </w:numPr>
        <w:jc w:val="left"/>
        <w:rPr>
          <w:rFonts w:hint="default" w:ascii="Calibri" w:hAnsi="Calibri" w:eastAsia="-webkit-standard"/>
          <w:i w:val="0"/>
          <w:iCs w:val="0"/>
          <w:caps w:val="0"/>
          <w:color w:val="000000"/>
          <w:spacing w:val="0"/>
          <w:kern w:val="0"/>
          <w:sz w:val="27"/>
          <w:szCs w:val="27"/>
          <w:u w:val="none"/>
          <w:lang w:val="en-US" w:eastAsia="zh-CN"/>
        </w:rPr>
      </w:pPr>
    </w:p>
    <w:p w14:paraId="31D91896">
      <w:pPr>
        <w:numPr>
          <w:ilvl w:val="0"/>
          <w:numId w:val="0"/>
        </w:numPr>
        <w:jc w:val="left"/>
        <w:rPr>
          <w:rFonts w:hint="default" w:ascii="Calibri" w:hAnsi="Calibri" w:eastAsia="-webkit-standard"/>
          <w:i w:val="0"/>
          <w:iCs w:val="0"/>
          <w:caps w:val="0"/>
          <w:color w:val="000000"/>
          <w:spacing w:val="0"/>
          <w:kern w:val="0"/>
          <w:sz w:val="27"/>
          <w:szCs w:val="27"/>
          <w:u w:val="none"/>
          <w:lang w:val="en-US" w:eastAsia="zh-CN"/>
        </w:rPr>
      </w:pPr>
    </w:p>
    <w:p w14:paraId="0CD89791">
      <w:pPr>
        <w:numPr>
          <w:ilvl w:val="0"/>
          <w:numId w:val="0"/>
        </w:numPr>
        <w:jc w:val="left"/>
        <w:rPr>
          <w:rFonts w:hint="default" w:ascii="Calibri" w:hAnsi="Calibri"/>
          <w:lang w:val="en-US"/>
        </w:rPr>
      </w:pPr>
      <w:r>
        <w:rPr>
          <w:rFonts w:hint="default" w:ascii="Calibri" w:hAnsi="Calibri" w:eastAsia="-webkit-standard"/>
          <w:i w:val="0"/>
          <w:iCs w:val="0"/>
          <w:caps w:val="0"/>
          <w:color w:val="000000"/>
          <w:spacing w:val="0"/>
          <w:kern w:val="0"/>
          <w:sz w:val="27"/>
          <w:szCs w:val="27"/>
          <w:u w:val="none"/>
          <w:lang w:val="en-US" w:eastAsia="zh-CN"/>
        </w:rPr>
        <w:t>The app will then create an approval request and send it to the risk owner for approval. If "Assessment" is selected, the app will create a new assessment for the selected risks and assign the current user as assessor.</w:t>
      </w:r>
      <w:r>
        <w:rPr>
          <w:rFonts w:hint="default" w:ascii="Calibri" w:hAnsi="Calibri"/>
          <w:lang w:val="en-US"/>
        </w:rPr>
        <w:drawing>
          <wp:inline distT="0" distB="0" distL="114300" distR="114300">
            <wp:extent cx="5482590" cy="1530350"/>
            <wp:effectExtent l="0" t="0" r="3810" b="19050"/>
            <wp:docPr id="13" name="Picture 45" descr="Screen Shot 2024-09-27 at 9.25.4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5" descr="Screen Shot 2024-09-27 at 9.25.49 AM"/>
                    <pic:cNvPicPr>
                      <a:picLocks noChangeAspect="1"/>
                    </pic:cNvPicPr>
                  </pic:nvPicPr>
                  <pic:blipFill>
                    <a:blip r:embed="rId20"/>
                    <a:stretch>
                      <a:fillRect/>
                    </a:stretch>
                  </pic:blipFill>
                  <pic:spPr>
                    <a:xfrm>
                      <a:off x="0" y="0"/>
                      <a:ext cx="5482590" cy="1530350"/>
                    </a:xfrm>
                    <a:prstGeom prst="rect">
                      <a:avLst/>
                    </a:prstGeom>
                    <a:noFill/>
                    <a:ln>
                      <a:noFill/>
                    </a:ln>
                  </pic:spPr>
                </pic:pic>
              </a:graphicData>
            </a:graphic>
          </wp:inline>
        </w:drawing>
      </w:r>
      <w:r>
        <w:rPr>
          <w:rFonts w:hint="default" w:ascii="Calibri" w:hAnsi="Calibri"/>
          <w:lang w:val="en-US"/>
        </w:rPr>
        <w:drawing>
          <wp:inline distT="0" distB="0" distL="114300" distR="114300">
            <wp:extent cx="5481955" cy="1989455"/>
            <wp:effectExtent l="0" t="0" r="4445" b="17145"/>
            <wp:docPr id="14" name="Picture 44" descr="Screen Shot 2024-09-27 at 9.26.0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4" descr="Screen Shot 2024-09-27 at 9.26.05 AM"/>
                    <pic:cNvPicPr>
                      <a:picLocks noChangeAspect="1"/>
                    </pic:cNvPicPr>
                  </pic:nvPicPr>
                  <pic:blipFill>
                    <a:blip r:embed="rId21"/>
                    <a:stretch>
                      <a:fillRect/>
                    </a:stretch>
                  </pic:blipFill>
                  <pic:spPr>
                    <a:xfrm>
                      <a:off x="0" y="0"/>
                      <a:ext cx="5481955" cy="1989455"/>
                    </a:xfrm>
                    <a:prstGeom prst="rect">
                      <a:avLst/>
                    </a:prstGeom>
                    <a:noFill/>
                    <a:ln>
                      <a:noFill/>
                    </a:ln>
                  </pic:spPr>
                </pic:pic>
              </a:graphicData>
            </a:graphic>
          </wp:inline>
        </w:drawing>
      </w:r>
    </w:p>
    <w:p w14:paraId="1A8EA263">
      <w:pPr>
        <w:numPr>
          <w:ilvl w:val="0"/>
          <w:numId w:val="0"/>
        </w:numPr>
        <w:jc w:val="both"/>
        <w:rPr>
          <w:rFonts w:hint="default" w:ascii="Calibri" w:hAnsi="Calibri"/>
          <w:lang w:val="en-US"/>
        </w:rPr>
      </w:pPr>
    </w:p>
    <w:p w14:paraId="0DF6DC23">
      <w:pPr>
        <w:numPr>
          <w:ilvl w:val="0"/>
          <w:numId w:val="0"/>
        </w:numPr>
        <w:jc w:val="both"/>
        <w:rPr>
          <w:rFonts w:hint="default" w:ascii="Calibri" w:hAnsi="Calibri"/>
          <w:lang w:val="en-US"/>
        </w:rPr>
      </w:pPr>
    </w:p>
    <w:p w14:paraId="711519AF">
      <w:pPr>
        <w:numPr>
          <w:ilvl w:val="0"/>
          <w:numId w:val="0"/>
        </w:numPr>
        <w:jc w:val="both"/>
        <w:rPr>
          <w:rFonts w:hint="default" w:ascii="Calibri" w:hAnsi="Calibri"/>
          <w:lang w:val="en-US"/>
        </w:rPr>
      </w:pPr>
    </w:p>
    <w:p w14:paraId="195D2F9C">
      <w:pPr>
        <w:numPr>
          <w:ilvl w:val="0"/>
          <w:numId w:val="0"/>
        </w:numPr>
        <w:jc w:val="both"/>
        <w:rPr>
          <w:rFonts w:hint="default" w:ascii="Calibri" w:hAnsi="Calibri"/>
          <w:lang w:val="en-US"/>
        </w:rPr>
      </w:pPr>
    </w:p>
    <w:p w14:paraId="26C5F4B5">
      <w:pPr>
        <w:numPr>
          <w:ilvl w:val="0"/>
          <w:numId w:val="0"/>
        </w:numPr>
        <w:jc w:val="both"/>
        <w:rPr>
          <w:rFonts w:hint="default" w:ascii="Calibri" w:hAnsi="Calibri"/>
          <w:lang w:val="en-US"/>
        </w:rPr>
      </w:pPr>
    </w:p>
    <w:p w14:paraId="21A20085">
      <w:pPr>
        <w:numPr>
          <w:ilvl w:val="0"/>
          <w:numId w:val="0"/>
        </w:numPr>
        <w:jc w:val="both"/>
        <w:outlineLvl w:val="9"/>
        <w:rPr>
          <w:rFonts w:hint="default" w:ascii="Calibri" w:hAnsi="Calibri"/>
          <w:lang w:val="en-US"/>
        </w:rPr>
      </w:pPr>
    </w:p>
    <w:p w14:paraId="1E3628AC">
      <w:pPr>
        <w:numPr>
          <w:ilvl w:val="0"/>
          <w:numId w:val="0"/>
        </w:numPr>
        <w:jc w:val="both"/>
        <w:outlineLvl w:val="9"/>
        <w:rPr>
          <w:rFonts w:hint="default" w:ascii="Calibri" w:hAnsi="Calibri"/>
          <w:lang w:val="en-US"/>
        </w:rPr>
      </w:pPr>
    </w:p>
    <w:p w14:paraId="1A5C3F1A">
      <w:pPr>
        <w:bidi w:val="0"/>
        <w:jc w:val="both"/>
        <w:outlineLvl w:val="9"/>
        <w:rPr>
          <w:rFonts w:hint="default" w:ascii="Calibri" w:hAnsi="Calibri"/>
          <w:lang w:val="en-US"/>
        </w:rPr>
      </w:pPr>
      <w:bookmarkStart w:id="14" w:name="_Toc145659108"/>
    </w:p>
    <w:p w14:paraId="520EF04A">
      <w:pPr>
        <w:bidi w:val="0"/>
        <w:jc w:val="both"/>
        <w:outlineLvl w:val="9"/>
        <w:rPr>
          <w:rFonts w:hint="default" w:ascii="Calibri" w:hAnsi="Calibri"/>
          <w:lang w:val="en-US"/>
        </w:rPr>
      </w:pPr>
    </w:p>
    <w:p w14:paraId="69254A3A">
      <w:pPr>
        <w:bidi w:val="0"/>
        <w:jc w:val="both"/>
        <w:outlineLvl w:val="9"/>
        <w:rPr>
          <w:rFonts w:hint="default" w:ascii="Calibri" w:hAnsi="Calibri"/>
          <w:lang w:val="en-US"/>
        </w:rPr>
      </w:pPr>
    </w:p>
    <w:p w14:paraId="6F0BC897">
      <w:pPr>
        <w:pStyle w:val="3"/>
        <w:bidi w:val="0"/>
        <w:jc w:val="both"/>
        <w:rPr>
          <w:rFonts w:hint="default" w:ascii="Calibri" w:hAnsi="Calibri"/>
          <w:lang w:val="en-US"/>
        </w:rPr>
      </w:pPr>
      <w:bookmarkStart w:id="15" w:name="_Toc518570354"/>
      <w:r>
        <w:rPr>
          <w:rFonts w:hint="default" w:ascii="Calibri" w:hAnsi="Calibri"/>
          <w:lang w:val="en-US"/>
        </w:rPr>
        <w:t>Approving/Rejecting</w:t>
      </w:r>
      <w:bookmarkEnd w:id="14"/>
      <w:r>
        <w:rPr>
          <w:rFonts w:hint="default" w:ascii="Calibri" w:hAnsi="Calibri"/>
          <w:lang w:val="en-US"/>
        </w:rPr>
        <w:t>:</w:t>
      </w:r>
      <w:bookmarkEnd w:id="15"/>
    </w:p>
    <w:p w14:paraId="1707F4C1">
      <w:pPr>
        <w:numPr>
          <w:ilvl w:val="0"/>
          <w:numId w:val="0"/>
        </w:numPr>
        <w:jc w:val="both"/>
        <w:rPr>
          <w:rFonts w:hint="default" w:ascii="Calibri" w:hAnsi="Calibri"/>
          <w:lang w:val="en-US"/>
        </w:rPr>
      </w:pPr>
      <w:r>
        <w:rPr>
          <w:rFonts w:hint="default" w:ascii="Calibri" w:hAnsi="Calibri"/>
          <w:lang w:val="en-US"/>
        </w:rPr>
        <w:t xml:space="preserve">In Approvals screen select the approvals you want to approve or reject then select the relevant option from the drop down menu. </w:t>
      </w:r>
    </w:p>
    <w:p w14:paraId="7554A321">
      <w:pPr>
        <w:numPr>
          <w:ilvl w:val="0"/>
          <w:numId w:val="0"/>
        </w:numPr>
        <w:jc w:val="both"/>
        <w:rPr>
          <w:rFonts w:hint="default" w:ascii="Calibri" w:hAnsi="Calibri"/>
          <w:lang w:val="en-US"/>
        </w:rPr>
      </w:pPr>
      <w:r>
        <w:rPr>
          <w:rFonts w:hint="default" w:ascii="Calibri" w:hAnsi="Calibri"/>
          <w:lang w:val="en-US"/>
        </w:rPr>
        <w:drawing>
          <wp:inline distT="0" distB="0" distL="114300" distR="114300">
            <wp:extent cx="5483225" cy="2005330"/>
            <wp:effectExtent l="0" t="0" r="3175" b="1270"/>
            <wp:docPr id="15" name="Picture 49" descr="Screen Shot 2024-09-27 at 9.38.0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9" descr="Screen Shot 2024-09-27 at 9.38.01 AM"/>
                    <pic:cNvPicPr>
                      <a:picLocks noChangeAspect="1"/>
                    </pic:cNvPicPr>
                  </pic:nvPicPr>
                  <pic:blipFill>
                    <a:blip r:embed="rId22"/>
                    <a:stretch>
                      <a:fillRect/>
                    </a:stretch>
                  </pic:blipFill>
                  <pic:spPr>
                    <a:xfrm>
                      <a:off x="0" y="0"/>
                      <a:ext cx="5483225" cy="2005330"/>
                    </a:xfrm>
                    <a:prstGeom prst="rect">
                      <a:avLst/>
                    </a:prstGeom>
                    <a:noFill/>
                    <a:ln>
                      <a:noFill/>
                    </a:ln>
                  </pic:spPr>
                </pic:pic>
              </a:graphicData>
            </a:graphic>
          </wp:inline>
        </w:drawing>
      </w:r>
    </w:p>
    <w:p w14:paraId="1B7AD1C5">
      <w:pPr>
        <w:numPr>
          <w:ilvl w:val="0"/>
          <w:numId w:val="0"/>
        </w:numPr>
        <w:jc w:val="both"/>
        <w:rPr>
          <w:rFonts w:hint="default" w:ascii="Calibri" w:hAnsi="Calibri"/>
          <w:lang w:val="en-US"/>
        </w:rPr>
      </w:pPr>
      <w:r>
        <w:rPr>
          <w:rFonts w:hint="default" w:ascii="Calibri" w:hAnsi="Calibri"/>
          <w:lang w:val="en-US"/>
        </w:rPr>
        <w:t>The app will then update the relevant records</w:t>
      </w:r>
    </w:p>
    <w:p w14:paraId="1B567FDB">
      <w:pPr>
        <w:numPr>
          <w:ilvl w:val="0"/>
          <w:numId w:val="0"/>
        </w:numPr>
        <w:jc w:val="both"/>
        <w:rPr>
          <w:rFonts w:hint="default" w:ascii="Calibri" w:hAnsi="Calibri"/>
          <w:lang w:val="en-US"/>
        </w:rPr>
      </w:pPr>
      <w:r>
        <w:rPr>
          <w:rFonts w:hint="default" w:ascii="Calibri" w:hAnsi="Calibri"/>
          <w:lang w:val="en-US"/>
        </w:rPr>
        <w:drawing>
          <wp:inline distT="0" distB="0" distL="114300" distR="114300">
            <wp:extent cx="5480050" cy="1871980"/>
            <wp:effectExtent l="0" t="0" r="6350" b="7620"/>
            <wp:docPr id="16" name="Picture 51" descr="Screen Shot 2024-09-27 at 9.39.5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1" descr="Screen Shot 2024-09-27 at 9.39.55 AM"/>
                    <pic:cNvPicPr>
                      <a:picLocks noChangeAspect="1"/>
                    </pic:cNvPicPr>
                  </pic:nvPicPr>
                  <pic:blipFill>
                    <a:blip r:embed="rId23"/>
                    <a:stretch>
                      <a:fillRect/>
                    </a:stretch>
                  </pic:blipFill>
                  <pic:spPr>
                    <a:xfrm>
                      <a:off x="0" y="0"/>
                      <a:ext cx="5480050" cy="1871980"/>
                    </a:xfrm>
                    <a:prstGeom prst="rect">
                      <a:avLst/>
                    </a:prstGeom>
                    <a:noFill/>
                    <a:ln>
                      <a:noFill/>
                    </a:ln>
                  </pic:spPr>
                </pic:pic>
              </a:graphicData>
            </a:graphic>
          </wp:inline>
        </w:drawing>
      </w:r>
      <w:r>
        <w:rPr>
          <w:rFonts w:hint="default" w:ascii="Calibri" w:hAnsi="Calibri"/>
          <w:lang w:val="en-US"/>
        </w:rPr>
        <w:drawing>
          <wp:inline distT="0" distB="0" distL="114300" distR="114300">
            <wp:extent cx="5485765" cy="1162050"/>
            <wp:effectExtent l="0" t="0" r="635" b="6350"/>
            <wp:docPr id="17" name="Picture 50" descr="Screen Shot 2024-09-27 at 9.39.3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0" descr="Screen Shot 2024-09-27 at 9.39.31 AM"/>
                    <pic:cNvPicPr>
                      <a:picLocks noChangeAspect="1"/>
                    </pic:cNvPicPr>
                  </pic:nvPicPr>
                  <pic:blipFill>
                    <a:blip r:embed="rId24"/>
                    <a:stretch>
                      <a:fillRect/>
                    </a:stretch>
                  </pic:blipFill>
                  <pic:spPr>
                    <a:xfrm>
                      <a:off x="0" y="0"/>
                      <a:ext cx="5485765" cy="1162050"/>
                    </a:xfrm>
                    <a:prstGeom prst="rect">
                      <a:avLst/>
                    </a:prstGeom>
                    <a:noFill/>
                    <a:ln>
                      <a:noFill/>
                    </a:ln>
                  </pic:spPr>
                </pic:pic>
              </a:graphicData>
            </a:graphic>
          </wp:inline>
        </w:drawing>
      </w:r>
    </w:p>
    <w:p w14:paraId="39A1C74B">
      <w:pPr>
        <w:numPr>
          <w:ilvl w:val="0"/>
          <w:numId w:val="0"/>
        </w:numPr>
        <w:jc w:val="both"/>
        <w:rPr>
          <w:rFonts w:hint="default" w:ascii="Calibri" w:hAnsi="Calibri"/>
          <w:lang w:val="en-US"/>
        </w:rPr>
      </w:pPr>
    </w:p>
    <w:p w14:paraId="416EA917">
      <w:pPr>
        <w:numPr>
          <w:ilvl w:val="0"/>
          <w:numId w:val="0"/>
        </w:numPr>
        <w:jc w:val="both"/>
        <w:rPr>
          <w:rFonts w:hint="default" w:ascii="Calibri" w:hAnsi="Calibri"/>
          <w:lang w:val="en-US"/>
        </w:rPr>
      </w:pPr>
    </w:p>
    <w:p w14:paraId="15C4728C">
      <w:pPr>
        <w:numPr>
          <w:ilvl w:val="0"/>
          <w:numId w:val="0"/>
        </w:numPr>
        <w:jc w:val="both"/>
        <w:rPr>
          <w:rFonts w:hint="default" w:ascii="Calibri" w:hAnsi="Calibri"/>
          <w:lang w:val="en-US"/>
        </w:rPr>
      </w:pPr>
    </w:p>
    <w:p w14:paraId="46391CE6">
      <w:pPr>
        <w:pStyle w:val="3"/>
        <w:bidi w:val="0"/>
        <w:jc w:val="both"/>
        <w:rPr>
          <w:rFonts w:hint="default" w:ascii="Calibri" w:hAnsi="Calibri"/>
          <w:lang w:val="en-US"/>
        </w:rPr>
      </w:pPr>
      <w:bookmarkStart w:id="16" w:name="_Toc2108754223"/>
      <w:r>
        <w:rPr>
          <w:rFonts w:hint="default" w:ascii="Calibri" w:hAnsi="Calibri"/>
          <w:lang w:val="en-US"/>
        </w:rPr>
        <w:br w:type="page"/>
      </w:r>
      <w:bookmarkStart w:id="17" w:name="_Toc1123300152"/>
      <w:r>
        <w:rPr>
          <w:rFonts w:hint="default" w:ascii="Calibri" w:hAnsi="Calibri"/>
          <w:lang w:val="en-US"/>
        </w:rPr>
        <w:t>Complete the Assesesment</w:t>
      </w:r>
      <w:bookmarkEnd w:id="16"/>
      <w:r>
        <w:rPr>
          <w:rFonts w:hint="default" w:ascii="Calibri" w:hAnsi="Calibri"/>
          <w:lang w:val="en-US"/>
        </w:rPr>
        <w:t>:</w:t>
      </w:r>
      <w:bookmarkEnd w:id="17"/>
    </w:p>
    <w:p w14:paraId="13E1AFEE">
      <w:pPr>
        <w:rPr>
          <w:rFonts w:hint="default" w:ascii="Calibri" w:hAnsi="Calibri"/>
          <w:lang w:val="en-US"/>
        </w:rPr>
      </w:pPr>
      <w:r>
        <w:rPr>
          <w:rFonts w:hint="default" w:ascii="Calibri" w:hAnsi="Calibri"/>
          <w:lang w:val="en-US"/>
        </w:rPr>
        <w:t>In the Assessment screen, select the assessment you want to complete, then choose the relevant option from the dropdown menu.</w:t>
      </w:r>
    </w:p>
    <w:p w14:paraId="69D9F940">
      <w:pPr>
        <w:jc w:val="both"/>
        <w:rPr>
          <w:rFonts w:hint="default" w:ascii="Calibri" w:hAnsi="Calibri"/>
          <w:lang w:val="en-US"/>
        </w:rPr>
      </w:pPr>
      <w:r>
        <w:rPr>
          <w:rFonts w:hint="default" w:ascii="Calibri" w:hAnsi="Calibri"/>
          <w:lang w:val="en-US"/>
        </w:rPr>
        <w:drawing>
          <wp:inline distT="0" distB="0" distL="114300" distR="114300">
            <wp:extent cx="5004435" cy="1941830"/>
            <wp:effectExtent l="0" t="0" r="24765" b="13970"/>
            <wp:docPr id="18" name="Picture 54" descr="Screen Shot 2024-09-27 at 9.40.4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4" descr="Screen Shot 2024-09-27 at 9.40.44 AM"/>
                    <pic:cNvPicPr>
                      <a:picLocks noChangeAspect="1"/>
                    </pic:cNvPicPr>
                  </pic:nvPicPr>
                  <pic:blipFill>
                    <a:blip r:embed="rId25"/>
                    <a:stretch>
                      <a:fillRect/>
                    </a:stretch>
                  </pic:blipFill>
                  <pic:spPr>
                    <a:xfrm>
                      <a:off x="0" y="0"/>
                      <a:ext cx="5004435" cy="1941830"/>
                    </a:xfrm>
                    <a:prstGeom prst="rect">
                      <a:avLst/>
                    </a:prstGeom>
                    <a:noFill/>
                    <a:ln>
                      <a:noFill/>
                    </a:ln>
                  </pic:spPr>
                </pic:pic>
              </a:graphicData>
            </a:graphic>
          </wp:inline>
        </w:drawing>
      </w:r>
      <w:r>
        <w:rPr>
          <w:rFonts w:hint="default" w:ascii="Calibri" w:hAnsi="Calibri"/>
          <w:lang w:val="en-US"/>
        </w:rPr>
        <w:drawing>
          <wp:inline distT="0" distB="0" distL="114300" distR="114300">
            <wp:extent cx="5187950" cy="2696210"/>
            <wp:effectExtent l="0" t="0" r="19050" b="21590"/>
            <wp:docPr id="19" name="Picture 53" descr="Screen Shot 2024-09-27 at 9.41.0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3" descr="Screen Shot 2024-09-27 at 9.41.04 AM"/>
                    <pic:cNvPicPr>
                      <a:picLocks noChangeAspect="1"/>
                    </pic:cNvPicPr>
                  </pic:nvPicPr>
                  <pic:blipFill>
                    <a:blip r:embed="rId26"/>
                    <a:stretch>
                      <a:fillRect/>
                    </a:stretch>
                  </pic:blipFill>
                  <pic:spPr>
                    <a:xfrm>
                      <a:off x="0" y="0"/>
                      <a:ext cx="5187950" cy="2696210"/>
                    </a:xfrm>
                    <a:prstGeom prst="rect">
                      <a:avLst/>
                    </a:prstGeom>
                    <a:noFill/>
                    <a:ln>
                      <a:noFill/>
                    </a:ln>
                  </pic:spPr>
                </pic:pic>
              </a:graphicData>
            </a:graphic>
          </wp:inline>
        </w:drawing>
      </w:r>
      <w:r>
        <w:rPr>
          <w:rFonts w:hint="default" w:ascii="Calibri" w:hAnsi="Calibri"/>
          <w:lang w:val="en-US"/>
        </w:rPr>
        <w:drawing>
          <wp:inline distT="0" distB="0" distL="114300" distR="114300">
            <wp:extent cx="5166995" cy="2626995"/>
            <wp:effectExtent l="0" t="0" r="14605" b="14605"/>
            <wp:docPr id="20" name="Picture 55" descr="Screen Shot 2024-09-27 at 9.41.2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5" descr="Screen Shot 2024-09-27 at 9.41.22 AM"/>
                    <pic:cNvPicPr>
                      <a:picLocks noChangeAspect="1"/>
                    </pic:cNvPicPr>
                  </pic:nvPicPr>
                  <pic:blipFill>
                    <a:blip r:embed="rId27"/>
                    <a:stretch>
                      <a:fillRect/>
                    </a:stretch>
                  </pic:blipFill>
                  <pic:spPr>
                    <a:xfrm>
                      <a:off x="0" y="0"/>
                      <a:ext cx="5166995" cy="2626995"/>
                    </a:xfrm>
                    <a:prstGeom prst="rect">
                      <a:avLst/>
                    </a:prstGeom>
                    <a:noFill/>
                    <a:ln>
                      <a:noFill/>
                    </a:ln>
                  </pic:spPr>
                </pic:pic>
              </a:graphicData>
            </a:graphic>
          </wp:inline>
        </w:drawing>
      </w:r>
    </w:p>
    <w:p w14:paraId="16CF325C">
      <w:pPr>
        <w:pStyle w:val="2"/>
        <w:numPr>
          <w:ilvl w:val="0"/>
          <w:numId w:val="8"/>
        </w:numPr>
        <w:bidi w:val="0"/>
        <w:ind w:left="0" w:leftChars="0" w:firstLine="0" w:firstLineChars="0"/>
        <w:jc w:val="both"/>
        <w:rPr>
          <w:rFonts w:hint="default" w:ascii="Calibri" w:hAnsi="Calibri"/>
          <w:lang w:val="en-US"/>
        </w:rPr>
      </w:pPr>
      <w:r>
        <w:rPr>
          <w:rFonts w:hint="default" w:ascii="Calibri" w:hAnsi="Calibri"/>
          <w:lang w:val="en-US"/>
        </w:rPr>
        <w:br w:type="page"/>
      </w:r>
      <w:bookmarkStart w:id="18" w:name="_Toc776913887"/>
      <w:r>
        <w:rPr>
          <w:rFonts w:hint="default" w:ascii="Calibri" w:hAnsi="Calibri"/>
          <w:lang w:val="en-US"/>
        </w:rPr>
        <w:t>Change Password</w:t>
      </w:r>
      <w:bookmarkEnd w:id="18"/>
    </w:p>
    <w:p w14:paraId="5312884F">
      <w:pPr>
        <w:rPr>
          <w:rFonts w:hint="default" w:ascii="Calibri" w:hAnsi="Calibri"/>
          <w:lang w:val="en-US"/>
        </w:rPr>
      </w:pPr>
      <w:r>
        <w:rPr>
          <w:rFonts w:hint="default" w:ascii="Calibri" w:hAnsi="Calibri"/>
          <w:lang w:val="en-US"/>
        </w:rPr>
        <w:t>This section provides instructions on how users can change their password. This can be done by clicking on the user icon located on the top right side of the navigation bar.</w:t>
      </w:r>
    </w:p>
    <w:p w14:paraId="026809F4">
      <w:pPr>
        <w:jc w:val="both"/>
        <w:rPr>
          <w:rFonts w:hint="default" w:ascii="Calibri" w:hAnsi="Calibri"/>
          <w:lang w:val="en-US"/>
        </w:rPr>
      </w:pPr>
      <w:r>
        <w:rPr>
          <w:rFonts w:hint="default" w:ascii="Calibri" w:hAnsi="Calibri"/>
          <w:lang w:val="en-US"/>
        </w:rPr>
        <w:drawing>
          <wp:inline distT="0" distB="0" distL="114300" distR="114300">
            <wp:extent cx="5481955" cy="1576705"/>
            <wp:effectExtent l="0" t="0" r="4445" b="23495"/>
            <wp:docPr id="21" name="Picture 56" descr="Screen Shot 2024-09-27 at 9.43.5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6" descr="Screen Shot 2024-09-27 at 9.43.58 AM"/>
                    <pic:cNvPicPr>
                      <a:picLocks noChangeAspect="1"/>
                    </pic:cNvPicPr>
                  </pic:nvPicPr>
                  <pic:blipFill>
                    <a:blip r:embed="rId28"/>
                    <a:stretch>
                      <a:fillRect/>
                    </a:stretch>
                  </pic:blipFill>
                  <pic:spPr>
                    <a:xfrm>
                      <a:off x="0" y="0"/>
                      <a:ext cx="5481955" cy="1576705"/>
                    </a:xfrm>
                    <a:prstGeom prst="rect">
                      <a:avLst/>
                    </a:prstGeom>
                    <a:noFill/>
                    <a:ln>
                      <a:noFill/>
                    </a:ln>
                  </pic:spPr>
                </pic:pic>
              </a:graphicData>
            </a:graphic>
          </wp:inline>
        </w:drawing>
      </w:r>
    </w:p>
    <w:sectPr>
      <w:headerReference r:id="rId5" w:type="default"/>
      <w:footerReference r:id="rId6" w:type="default"/>
      <w:pgSz w:w="12240" w:h="15840"/>
      <w:pgMar w:top="1440" w:right="1800" w:bottom="1440" w:left="1800" w:header="720" w:footer="720"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panose1 w:val="02010800040101010101"/>
    <w:charset w:val="86"/>
    <w:family w:val="auto"/>
    <w:pitch w:val="default"/>
    <w:sig w:usb0="00000001" w:usb1="080F0000" w:usb2="0000000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苹方-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roman"/>
    <w:pitch w:val="default"/>
    <w:sig w:usb0="00000003" w:usb1="288F0000" w:usb2="00000016" w:usb3="00000000" w:csb0="00040001" w:csb1="00000000"/>
  </w:font>
  <w:font w:name="Cambria">
    <w:altName w:val="苹方-简"/>
    <w:panose1 w:val="02040503050406030204"/>
    <w:charset w:val="00"/>
    <w:family w:val="auto"/>
    <w:pitch w:val="default"/>
    <w:sig w:usb0="00000000" w:usb1="00000000" w:usb2="00000000" w:usb3="00000000" w:csb0="0000019F" w:csb1="00000000"/>
  </w:font>
  <w:font w:name="ＭＳ 明朝">
    <w:altName w:val="Hiragino Sans"/>
    <w:panose1 w:val="00000000000000000000"/>
    <w:charset w:val="00"/>
    <w:family w:val="auto"/>
    <w:pitch w:val="default"/>
    <w:sig w:usb0="00000000" w:usb1="00000000" w:usb2="00000000" w:usb3="00000000" w:csb0="00040001" w:csb1="00000000"/>
  </w:font>
  <w:font w:name="ＭＳ ゴシック">
    <w:altName w:val="苹方-简"/>
    <w:panose1 w:val="00000000000000000000"/>
    <w:charset w:val="00"/>
    <w:family w:val="auto"/>
    <w:pitch w:val="default"/>
    <w:sig w:usb0="00000000" w:usb1="00000000" w:usb2="00000000" w:usb3="00000000" w:csb0="00040001" w:csb1="00000000"/>
  </w:font>
  <w:font w:name="Symbol">
    <w:altName w:val="Kingsoft Sign"/>
    <w:panose1 w:val="00000000000000000000"/>
    <w:charset w:val="00"/>
    <w:family w:val="auto"/>
    <w:pitch w:val="default"/>
    <w:sig w:usb0="00000000" w:usb1="00000000" w:usb2="00000000" w:usb3="00000000" w:csb0="80000000" w:csb1="00000000"/>
  </w:font>
  <w:font w:name="Courier">
    <w:altName w:val="苹方-简"/>
    <w:panose1 w:val="02000500000000000000"/>
    <w:charset w:val="00"/>
    <w:family w:val="auto"/>
    <w:pitch w:val="default"/>
    <w:sig w:usb0="00000000" w:usb1="00000000" w:usb2="00000000" w:usb3="00000000" w:csb0="00000001" w:csb1="00000000"/>
  </w:font>
  <w:font w:name="-webkit-standard">
    <w:altName w:val="苹方-简"/>
    <w:panose1 w:val="00000000000000000000"/>
    <w:charset w:val="00"/>
    <w:family w:val="auto"/>
    <w:pitch w:val="default"/>
    <w:sig w:usb0="00000000" w:usb1="00000000" w:usb2="00000000" w:usb3="00000000" w:csb0="00040001" w:csb1="00000000"/>
  </w:font>
  <w:font w:name="宋体-简">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 w:name=".AppleSystemUIFont">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Hiragino Sans">
    <w:panose1 w:val="020B0300000000000000"/>
    <w:charset w:val="80"/>
    <w:family w:val="auto"/>
    <w:pitch w:val="default"/>
    <w:sig w:usb0="E00002FF" w:usb1="7AE7FFFF" w:usb2="00000012" w:usb3="00000000" w:csb0="0002000D" w:csb1="00000000"/>
  </w:font>
  <w:font w:name="Kingsoft Sign">
    <w:panose1 w:val="05050102010706020507"/>
    <w:charset w:val="00"/>
    <w:family w:val="auto"/>
    <w:pitch w:val="default"/>
    <w:sig w:usb0="00000000"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CBD281">
    <w:pPr>
      <w:pStyle w:val="18"/>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0E9C0D1">
                          <w:pPr>
                            <w:pStyle w:val="18"/>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Text Box 1"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zql5uc8AAAAFAQAADwAAAAAAAAABACAAAAAiAAAAZHJzL2Rvd25y&#10;ZXYueG1sUEsBAhQAFAAAAAgAh07iQBkqjX7OAQAAvgMAAA4AAAAAAAAAAQAgAAAAHgEAAGRycy9l&#10;Mm9Eb2MueG1sUEsFBgAAAAAGAAYAWQEAAF4FAAAAAA==&#10;">
              <v:fill on="f" focussize="0,0"/>
              <v:stroke on="f"/>
              <v:imagedata o:title=""/>
              <o:lock v:ext="edit" aspectratio="f"/>
              <v:textbox inset="0mm,0mm,0mm,0mm" style="mso-fit-shape-to-text:t;">
                <w:txbxContent>
                  <w:p w14:paraId="30E9C0D1">
                    <w:pPr>
                      <w:pStyle w:val="1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709350">
    <w:pPr>
      <w:pStyle w:val="19"/>
      <w:rPr>
        <w:rFonts w:hint="default"/>
        <w:lang w:val="en-US"/>
      </w:rPr>
    </w:pPr>
    <w:r>
      <w:rPr>
        <w:rFonts w:hint="default"/>
        <w:lang w:val="en-US"/>
      </w:rPr>
      <w:drawing>
        <wp:inline distT="0" distB="0" distL="114300" distR="114300">
          <wp:extent cx="462915" cy="462915"/>
          <wp:effectExtent l="0" t="0" r="19685" b="19685"/>
          <wp:docPr id="23" name="Picture 58" descr="avax-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8" descr="avax-logo"/>
                  <pic:cNvPicPr>
                    <a:picLocks noChangeAspect="1"/>
                  </pic:cNvPicPr>
                </pic:nvPicPr>
                <pic:blipFill>
                  <a:blip r:embed="rId1"/>
                  <a:stretch>
                    <a:fillRect/>
                  </a:stretch>
                </pic:blipFill>
                <pic:spPr>
                  <a:xfrm>
                    <a:off x="0" y="0"/>
                    <a:ext cx="462915" cy="46291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E4A56C5"/>
    <w:multiLevelType w:val="singleLevel"/>
    <w:tmpl w:val="EE4A56C5"/>
    <w:lvl w:ilvl="0" w:tentative="0">
      <w:start w:val="1"/>
      <w:numFmt w:val="decimal"/>
      <w:suff w:val="space"/>
      <w:lvlText w:val="%1."/>
      <w:lvlJc w:val="left"/>
    </w:lvl>
  </w:abstractNum>
  <w:abstractNum w:abstractNumId="1">
    <w:nsid w:val="FFFFFF7E"/>
    <w:multiLevelType w:val="singleLevel"/>
    <w:tmpl w:val="FFFFFF7E"/>
    <w:lvl w:ilvl="0" w:tentative="0">
      <w:start w:val="1"/>
      <w:numFmt w:val="decimal"/>
      <w:pStyle w:val="31"/>
      <w:lvlText w:val="%1."/>
      <w:lvlJc w:val="left"/>
      <w:pPr>
        <w:tabs>
          <w:tab w:val="left" w:pos="1080"/>
        </w:tabs>
        <w:ind w:left="1080" w:hanging="360"/>
      </w:pPr>
    </w:lvl>
  </w:abstractNum>
  <w:abstractNum w:abstractNumId="2">
    <w:nsid w:val="FFFFFF7F"/>
    <w:multiLevelType w:val="singleLevel"/>
    <w:tmpl w:val="FFFFFF7F"/>
    <w:lvl w:ilvl="0" w:tentative="0">
      <w:start w:val="1"/>
      <w:numFmt w:val="decimal"/>
      <w:pStyle w:val="30"/>
      <w:lvlText w:val="%1."/>
      <w:lvlJc w:val="left"/>
      <w:pPr>
        <w:tabs>
          <w:tab w:val="left" w:pos="720"/>
        </w:tabs>
        <w:ind w:left="720" w:hanging="360"/>
      </w:pPr>
    </w:lvl>
  </w:abstractNum>
  <w:abstractNum w:abstractNumId="3">
    <w:nsid w:val="FFFFFF82"/>
    <w:multiLevelType w:val="singleLevel"/>
    <w:tmpl w:val="FFFFFF82"/>
    <w:lvl w:ilvl="0" w:tentative="0">
      <w:start w:val="1"/>
      <w:numFmt w:val="bullet"/>
      <w:pStyle w:val="25"/>
      <w:lvlText w:val=""/>
      <w:lvlJc w:val="left"/>
      <w:pPr>
        <w:tabs>
          <w:tab w:val="left" w:pos="1080"/>
        </w:tabs>
        <w:ind w:left="1080" w:hanging="360"/>
      </w:pPr>
      <w:rPr>
        <w:rFonts w:hint="default" w:ascii="Symbol" w:hAnsi="Symbol"/>
      </w:rPr>
    </w:lvl>
  </w:abstractNum>
  <w:abstractNum w:abstractNumId="4">
    <w:nsid w:val="FFFFFF83"/>
    <w:multiLevelType w:val="singleLevel"/>
    <w:tmpl w:val="FFFFFF83"/>
    <w:lvl w:ilvl="0" w:tentative="0">
      <w:start w:val="1"/>
      <w:numFmt w:val="bullet"/>
      <w:pStyle w:val="24"/>
      <w:lvlText w:val=""/>
      <w:lvlJc w:val="left"/>
      <w:pPr>
        <w:tabs>
          <w:tab w:val="left" w:pos="720"/>
        </w:tabs>
        <w:ind w:left="720" w:hanging="360"/>
      </w:pPr>
      <w:rPr>
        <w:rFonts w:hint="default" w:ascii="Symbol" w:hAnsi="Symbol"/>
      </w:rPr>
    </w:lvl>
  </w:abstractNum>
  <w:abstractNum w:abstractNumId="5">
    <w:nsid w:val="FFFFFF88"/>
    <w:multiLevelType w:val="singleLevel"/>
    <w:tmpl w:val="FFFFFF88"/>
    <w:lvl w:ilvl="0" w:tentative="0">
      <w:start w:val="1"/>
      <w:numFmt w:val="decimal"/>
      <w:pStyle w:val="29"/>
      <w:lvlText w:val="%1."/>
      <w:lvlJc w:val="left"/>
      <w:pPr>
        <w:tabs>
          <w:tab w:val="left" w:pos="360"/>
        </w:tabs>
        <w:ind w:left="360" w:hanging="360"/>
      </w:pPr>
    </w:lvl>
  </w:abstractNum>
  <w:abstractNum w:abstractNumId="6">
    <w:nsid w:val="FFFFFF89"/>
    <w:multiLevelType w:val="singleLevel"/>
    <w:tmpl w:val="FFFFFF89"/>
    <w:lvl w:ilvl="0" w:tentative="0">
      <w:start w:val="1"/>
      <w:numFmt w:val="bullet"/>
      <w:pStyle w:val="23"/>
      <w:lvlText w:val=""/>
      <w:lvlJc w:val="left"/>
      <w:pPr>
        <w:tabs>
          <w:tab w:val="left" w:pos="360"/>
        </w:tabs>
        <w:ind w:left="360" w:hanging="360"/>
      </w:pPr>
      <w:rPr>
        <w:rFonts w:hint="default" w:ascii="Symbol" w:hAnsi="Symbol"/>
      </w:rPr>
    </w:lvl>
  </w:abstractNum>
  <w:abstractNum w:abstractNumId="7">
    <w:nsid w:val="04EB8525"/>
    <w:multiLevelType w:val="singleLevel"/>
    <w:tmpl w:val="04EB8525"/>
    <w:lvl w:ilvl="0" w:tentative="0">
      <w:start w:val="3"/>
      <w:numFmt w:val="decimal"/>
      <w:suff w:val="space"/>
      <w:lvlText w:val="%1."/>
      <w:lvlJc w:val="left"/>
    </w:lvl>
  </w:abstractNum>
  <w:num w:numId="1">
    <w:abstractNumId w:val="6"/>
  </w:num>
  <w:num w:numId="2">
    <w:abstractNumId w:val="4"/>
  </w:num>
  <w:num w:numId="3">
    <w:abstractNumId w:val="3"/>
  </w:num>
  <w:num w:numId="4">
    <w:abstractNumId w:val="5"/>
  </w:num>
  <w:num w:numId="5">
    <w:abstractNumId w:val="2"/>
  </w:num>
  <w:num w:numId="6">
    <w:abstractNumId w:val="1"/>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720"/>
  <w:hyphenationZone w:val="36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doNotLeaveBackslashAlon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6DFF340C"/>
    <w:rsid w:val="74688797"/>
    <w:rsid w:val="79DBD9F5"/>
    <w:rsid w:val="87DF38BB"/>
    <w:rsid w:val="EBA7A56C"/>
    <w:rsid w:val="F3FEEED0"/>
    <w:rsid w:val="F9D7ABA9"/>
    <w:rsid w:val="FA49143D"/>
    <w:rsid w:val="FCBE165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iPriority="99" w:semiHidden="0" w:name="Body Text"/>
    <w:lsdException w:uiPriority="99" w:name="Body Text Indent"/>
    <w:lsdException w:qFormat="1" w:uiPriority="99" w:semiHidden="0" w:name="List Continue"/>
    <w:lsdException w:uiPriority="99" w:semiHidden="0" w:name="List Continue 2"/>
    <w:lsdException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qFormat="1" w:unhideWhenUsed="0" w:uiPriority="61" w:semiHidden="0" w:name="Light List"/>
    <w:lsdException w:unhideWhenUsed="0" w:uiPriority="62" w:semiHidden="0" w:name="Light Grid"/>
    <w:lsdException w:qFormat="1" w:unhideWhenUsed="0" w:uiPriority="63" w:semiHidden="0" w:name="Medium Shading 1"/>
    <w:lsdException w:qFormat="1"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qFormat="1" w:unhideWhenUsed="0" w:uiPriority="61" w:semiHidden="0" w:name="Light List Accent 1"/>
    <w:lsdException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qFormat="1" w:unhideWhenUsed="0" w:uiPriority="61" w:semiHidden="0" w:name="Light List Accent 2"/>
    <w:lsdException w:unhideWhenUsed="0" w:uiPriority="62" w:semiHidden="0" w:name="Light Grid Accent 2"/>
    <w:lsdException w:unhideWhenUsed="0" w:uiPriority="63" w:semiHidden="0" w:name="Medium Shading 1 Accent 2"/>
    <w:lsdException w:qFormat="1" w:unhideWhenUsed="0" w:uiPriority="64" w:semiHidden="0" w:name="Medium Shading 2 Accent 2"/>
    <w:lsdException w:unhideWhenUsed="0" w:uiPriority="65" w:semiHidden="0" w:name="Medium List 1 Accent 2"/>
    <w:lsdException w:qFormat="1"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qFormat="1"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qFormat="1" w:unhideWhenUsed="0" w:uiPriority="63" w:semiHidden="0" w:name="Medium Shading 1 Accent 3"/>
    <w:lsdException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qFormat="1"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qFormat="1" w:unhideWhenUsed="0" w:uiPriority="62" w:semiHidden="0" w:name="Light Grid Accent 4"/>
    <w:lsdException w:qFormat="1" w:unhideWhenUsed="0" w:uiPriority="63" w:semiHidden="0" w:name="Medium Shading 1 Accent 4"/>
    <w:lsdException w:unhideWhenUsed="0" w:uiPriority="64" w:semiHidden="0" w:name="Medium Shading 2 Accent 4"/>
    <w:lsdException w:qFormat="1"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qFormat="1"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qFormat="1" w:unhideWhenUsed="0" w:uiPriority="70" w:semiHidden="0" w:name="Dark List Accent 5"/>
    <w:lsdException w:qFormat="1"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unhideWhenUsed="0" w:uiPriority="61" w:semiHidden="0" w:name="Light List Accent 6"/>
    <w:lsdException w:qFormat="1" w:unhideWhenUsed="0" w:uiPriority="62" w:semiHidden="0" w:name="Light Grid Accent 6"/>
    <w:lsdException w:qFormat="1"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qFormat="1" w:unhideWhenUsed="0" w:uiPriority="68" w:semiHidden="0" w:name="Medium Grid 2 Accent 6"/>
    <w:lsdException w:unhideWhenUsed="0" w:uiPriority="69" w:semiHidden="0" w:name="Medium Grid 3 Accent 6"/>
    <w:lsdException w:qFormat="1"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mbria" w:hAnsi="Cambria" w:eastAsia="ＭＳ 明朝" w:cs="Times New Roman"/>
      <w:sz w:val="22"/>
      <w:szCs w:val="22"/>
      <w:lang w:val="en-US" w:eastAsia="en-US" w:bidi="ar-SA"/>
    </w:rPr>
  </w:style>
  <w:style w:type="paragraph" w:styleId="2">
    <w:name w:val="heading 1"/>
    <w:basedOn w:val="1"/>
    <w:next w:val="1"/>
    <w:link w:val="137"/>
    <w:qFormat/>
    <w:uiPriority w:val="9"/>
    <w:pPr>
      <w:keepNext/>
      <w:keepLines/>
      <w:spacing w:before="480" w:after="0"/>
      <w:outlineLvl w:val="0"/>
    </w:pPr>
    <w:rPr>
      <w:rFonts w:ascii="Calibri" w:hAnsi="Calibri" w:eastAsia="ＭＳ ゴシック" w:cs="Times New Roman"/>
      <w:b/>
      <w:bCs/>
      <w:color w:val="366091"/>
      <w:sz w:val="28"/>
      <w:szCs w:val="28"/>
    </w:rPr>
  </w:style>
  <w:style w:type="paragraph" w:styleId="3">
    <w:name w:val="heading 2"/>
    <w:basedOn w:val="1"/>
    <w:next w:val="1"/>
    <w:link w:val="138"/>
    <w:unhideWhenUsed/>
    <w:qFormat/>
    <w:uiPriority w:val="9"/>
    <w:pPr>
      <w:keepNext/>
      <w:keepLines/>
      <w:spacing w:before="200" w:after="0"/>
      <w:outlineLvl w:val="1"/>
    </w:pPr>
    <w:rPr>
      <w:rFonts w:ascii="Calibri" w:hAnsi="Calibri" w:eastAsia="ＭＳ ゴシック" w:cs="Times New Roman"/>
      <w:b/>
      <w:bCs/>
      <w:color w:val="4F81BD"/>
      <w:sz w:val="26"/>
      <w:szCs w:val="26"/>
    </w:rPr>
  </w:style>
  <w:style w:type="paragraph" w:styleId="4">
    <w:name w:val="heading 3"/>
    <w:basedOn w:val="1"/>
    <w:next w:val="1"/>
    <w:link w:val="139"/>
    <w:unhideWhenUsed/>
    <w:qFormat/>
    <w:uiPriority w:val="9"/>
    <w:pPr>
      <w:keepNext/>
      <w:keepLines/>
      <w:spacing w:before="200" w:after="0"/>
      <w:outlineLvl w:val="2"/>
    </w:pPr>
    <w:rPr>
      <w:rFonts w:ascii="Calibri" w:hAnsi="Calibri" w:eastAsia="ＭＳ ゴシック" w:cs="Times New Roman"/>
      <w:b/>
      <w:bCs/>
      <w:color w:val="4F81BD"/>
    </w:rPr>
  </w:style>
  <w:style w:type="paragraph" w:styleId="5">
    <w:name w:val="heading 4"/>
    <w:basedOn w:val="1"/>
    <w:next w:val="1"/>
    <w:link w:val="140"/>
    <w:unhideWhenUsed/>
    <w:qFormat/>
    <w:uiPriority w:val="9"/>
    <w:pPr>
      <w:keepNext/>
      <w:keepLines/>
      <w:spacing w:before="200" w:after="0"/>
      <w:outlineLvl w:val="3"/>
    </w:pPr>
    <w:rPr>
      <w:rFonts w:ascii="Calibri" w:hAnsi="Calibri" w:eastAsia="ＭＳ ゴシック" w:cs="Times New Roman"/>
      <w:b/>
      <w:bCs/>
      <w:i/>
      <w:iCs/>
      <w:color w:val="4F81BD"/>
    </w:rPr>
  </w:style>
  <w:style w:type="paragraph" w:styleId="6">
    <w:name w:val="heading 5"/>
    <w:basedOn w:val="1"/>
    <w:next w:val="1"/>
    <w:link w:val="141"/>
    <w:unhideWhenUsed/>
    <w:qFormat/>
    <w:uiPriority w:val="9"/>
    <w:pPr>
      <w:keepNext/>
      <w:keepLines/>
      <w:spacing w:before="200" w:after="0"/>
      <w:outlineLvl w:val="4"/>
    </w:pPr>
    <w:rPr>
      <w:rFonts w:ascii="Calibri" w:hAnsi="Calibri" w:eastAsia="ＭＳ ゴシック" w:cs="Times New Roman"/>
      <w:color w:val="244061"/>
    </w:rPr>
  </w:style>
  <w:style w:type="paragraph" w:styleId="7">
    <w:name w:val="heading 6"/>
    <w:basedOn w:val="1"/>
    <w:next w:val="1"/>
    <w:link w:val="142"/>
    <w:unhideWhenUsed/>
    <w:qFormat/>
    <w:uiPriority w:val="9"/>
    <w:pPr>
      <w:keepNext/>
      <w:keepLines/>
      <w:spacing w:before="200" w:after="0"/>
      <w:outlineLvl w:val="5"/>
    </w:pPr>
    <w:rPr>
      <w:rFonts w:ascii="Calibri" w:hAnsi="Calibri" w:eastAsia="ＭＳ ゴシック" w:cs="Times New Roman"/>
      <w:i/>
      <w:iCs/>
      <w:color w:val="244061"/>
    </w:rPr>
  </w:style>
  <w:style w:type="paragraph" w:styleId="8">
    <w:name w:val="heading 7"/>
    <w:basedOn w:val="1"/>
    <w:next w:val="1"/>
    <w:link w:val="143"/>
    <w:unhideWhenUsed/>
    <w:qFormat/>
    <w:uiPriority w:val="9"/>
    <w:pPr>
      <w:keepNext/>
      <w:keepLines/>
      <w:spacing w:before="200" w:after="0"/>
      <w:outlineLvl w:val="6"/>
    </w:pPr>
    <w:rPr>
      <w:rFonts w:ascii="Calibri" w:hAnsi="Calibri" w:eastAsia="ＭＳ ゴシック" w:cs="Times New Roman"/>
      <w:i/>
      <w:iCs/>
      <w:color w:val="3F3F3F"/>
    </w:rPr>
  </w:style>
  <w:style w:type="paragraph" w:styleId="9">
    <w:name w:val="heading 8"/>
    <w:basedOn w:val="1"/>
    <w:next w:val="1"/>
    <w:link w:val="144"/>
    <w:unhideWhenUsed/>
    <w:qFormat/>
    <w:uiPriority w:val="9"/>
    <w:pPr>
      <w:keepNext/>
      <w:keepLines/>
      <w:spacing w:before="200" w:after="0"/>
      <w:outlineLvl w:val="7"/>
    </w:pPr>
    <w:rPr>
      <w:rFonts w:ascii="Calibri" w:hAnsi="Calibri" w:eastAsia="ＭＳ ゴシック" w:cs="Times New Roman"/>
      <w:color w:val="4F81BD"/>
      <w:sz w:val="20"/>
      <w:szCs w:val="20"/>
    </w:rPr>
  </w:style>
  <w:style w:type="paragraph" w:styleId="10">
    <w:name w:val="heading 9"/>
    <w:basedOn w:val="1"/>
    <w:next w:val="1"/>
    <w:link w:val="145"/>
    <w:unhideWhenUsed/>
    <w:qFormat/>
    <w:uiPriority w:val="9"/>
    <w:pPr>
      <w:keepNext/>
      <w:keepLines/>
      <w:spacing w:before="200" w:after="0"/>
      <w:outlineLvl w:val="8"/>
    </w:pPr>
    <w:rPr>
      <w:rFonts w:ascii="Calibri" w:hAnsi="Calibri" w:eastAsia="ＭＳ ゴシック" w:cs="Times New Roman"/>
      <w:i/>
      <w:iCs/>
      <w:color w:val="3F3F3F"/>
      <w:sz w:val="20"/>
      <w:szCs w:val="20"/>
    </w:rPr>
  </w:style>
  <w:style w:type="character" w:default="1" w:styleId="11">
    <w:name w:val="Default Paragraph Font"/>
    <w:unhideWhenUsed/>
    <w:qFormat/>
    <w:uiPriority w:val="1"/>
  </w:style>
  <w:style w:type="table" w:default="1" w:styleId="12">
    <w:name w:val="Normal Table"/>
    <w:unhideWhenUsed/>
    <w:qFormat/>
    <w:uiPriority w:val="99"/>
    <w:tblPr>
      <w:tblStyle w:val="12"/>
      <w:tblCellMar>
        <w:top w:w="0" w:type="dxa"/>
        <w:left w:w="108" w:type="dxa"/>
        <w:bottom w:w="0" w:type="dxa"/>
        <w:right w:w="108" w:type="dxa"/>
      </w:tblCellMar>
    </w:tblPr>
  </w:style>
  <w:style w:type="paragraph" w:styleId="13">
    <w:name w:val="Body Text"/>
    <w:basedOn w:val="1"/>
    <w:link w:val="146"/>
    <w:unhideWhenUsed/>
    <w:qFormat/>
    <w:uiPriority w:val="99"/>
    <w:pPr>
      <w:spacing w:after="120"/>
    </w:pPr>
  </w:style>
  <w:style w:type="paragraph" w:styleId="14">
    <w:name w:val="Body Text 2"/>
    <w:basedOn w:val="1"/>
    <w:link w:val="147"/>
    <w:unhideWhenUsed/>
    <w:qFormat/>
    <w:uiPriority w:val="99"/>
    <w:pPr>
      <w:spacing w:after="120" w:line="480" w:lineRule="auto"/>
    </w:pPr>
  </w:style>
  <w:style w:type="paragraph" w:styleId="15">
    <w:name w:val="Body Text 3"/>
    <w:basedOn w:val="1"/>
    <w:link w:val="148"/>
    <w:unhideWhenUsed/>
    <w:qFormat/>
    <w:uiPriority w:val="99"/>
    <w:pPr>
      <w:spacing w:after="120"/>
    </w:pPr>
    <w:rPr>
      <w:sz w:val="16"/>
      <w:szCs w:val="16"/>
    </w:rPr>
  </w:style>
  <w:style w:type="paragraph" w:styleId="16">
    <w:name w:val="caption"/>
    <w:basedOn w:val="1"/>
    <w:next w:val="1"/>
    <w:unhideWhenUsed/>
    <w:qFormat/>
    <w:uiPriority w:val="35"/>
    <w:pPr>
      <w:spacing w:line="240" w:lineRule="auto"/>
    </w:pPr>
    <w:rPr>
      <w:b/>
      <w:bCs/>
      <w:color w:val="4F81BD"/>
      <w:sz w:val="18"/>
      <w:szCs w:val="18"/>
    </w:rPr>
  </w:style>
  <w:style w:type="character" w:styleId="17">
    <w:name w:val="Emphasis"/>
    <w:basedOn w:val="11"/>
    <w:qFormat/>
    <w:uiPriority w:val="20"/>
    <w:rPr>
      <w:i/>
      <w:iCs/>
    </w:rPr>
  </w:style>
  <w:style w:type="paragraph" w:styleId="18">
    <w:name w:val="footer"/>
    <w:basedOn w:val="1"/>
    <w:link w:val="149"/>
    <w:unhideWhenUsed/>
    <w:uiPriority w:val="99"/>
    <w:pPr>
      <w:tabs>
        <w:tab w:val="center" w:pos="4680"/>
        <w:tab w:val="right" w:pos="9360"/>
      </w:tabs>
      <w:spacing w:after="0" w:line="240" w:lineRule="auto"/>
    </w:pPr>
  </w:style>
  <w:style w:type="paragraph" w:styleId="19">
    <w:name w:val="header"/>
    <w:basedOn w:val="1"/>
    <w:link w:val="150"/>
    <w:unhideWhenUsed/>
    <w:qFormat/>
    <w:uiPriority w:val="99"/>
    <w:pPr>
      <w:tabs>
        <w:tab w:val="center" w:pos="4680"/>
        <w:tab w:val="right" w:pos="9360"/>
      </w:tabs>
      <w:spacing w:after="0" w:line="240" w:lineRule="auto"/>
    </w:pPr>
  </w:style>
  <w:style w:type="paragraph" w:styleId="20">
    <w:name w:val="List"/>
    <w:basedOn w:val="1"/>
    <w:unhideWhenUsed/>
    <w:qFormat/>
    <w:uiPriority w:val="99"/>
    <w:pPr>
      <w:ind w:left="360" w:hanging="360"/>
      <w:contextualSpacing/>
    </w:pPr>
  </w:style>
  <w:style w:type="paragraph" w:styleId="21">
    <w:name w:val="List 2"/>
    <w:basedOn w:val="1"/>
    <w:unhideWhenUsed/>
    <w:qFormat/>
    <w:uiPriority w:val="99"/>
    <w:pPr>
      <w:ind w:left="720" w:hanging="360"/>
      <w:contextualSpacing/>
    </w:pPr>
  </w:style>
  <w:style w:type="paragraph" w:styleId="22">
    <w:name w:val="List 3"/>
    <w:basedOn w:val="1"/>
    <w:unhideWhenUsed/>
    <w:qFormat/>
    <w:uiPriority w:val="99"/>
    <w:pPr>
      <w:ind w:left="1080" w:hanging="360"/>
      <w:contextualSpacing/>
    </w:pPr>
  </w:style>
  <w:style w:type="paragraph" w:styleId="23">
    <w:name w:val="List Bullet"/>
    <w:basedOn w:val="1"/>
    <w:unhideWhenUsed/>
    <w:qFormat/>
    <w:uiPriority w:val="99"/>
    <w:pPr>
      <w:numPr>
        <w:ilvl w:val="0"/>
        <w:numId w:val="1"/>
      </w:numPr>
      <w:contextualSpacing/>
    </w:pPr>
  </w:style>
  <w:style w:type="paragraph" w:styleId="24">
    <w:name w:val="List Bullet 2"/>
    <w:basedOn w:val="1"/>
    <w:unhideWhenUsed/>
    <w:qFormat/>
    <w:uiPriority w:val="99"/>
    <w:pPr>
      <w:numPr>
        <w:ilvl w:val="0"/>
        <w:numId w:val="2"/>
      </w:numPr>
      <w:contextualSpacing/>
    </w:pPr>
  </w:style>
  <w:style w:type="paragraph" w:styleId="25">
    <w:name w:val="List Bullet 3"/>
    <w:basedOn w:val="1"/>
    <w:unhideWhenUsed/>
    <w:qFormat/>
    <w:uiPriority w:val="99"/>
    <w:pPr>
      <w:numPr>
        <w:ilvl w:val="0"/>
        <w:numId w:val="3"/>
      </w:numPr>
      <w:contextualSpacing/>
    </w:pPr>
  </w:style>
  <w:style w:type="paragraph" w:styleId="26">
    <w:name w:val="List Continue"/>
    <w:basedOn w:val="1"/>
    <w:unhideWhenUsed/>
    <w:qFormat/>
    <w:uiPriority w:val="99"/>
    <w:pPr>
      <w:spacing w:after="120"/>
      <w:ind w:left="360"/>
      <w:contextualSpacing/>
    </w:pPr>
  </w:style>
  <w:style w:type="paragraph" w:styleId="27">
    <w:name w:val="List Continue 2"/>
    <w:basedOn w:val="1"/>
    <w:unhideWhenUsed/>
    <w:uiPriority w:val="99"/>
    <w:pPr>
      <w:spacing w:after="120"/>
      <w:ind w:left="720"/>
      <w:contextualSpacing/>
    </w:pPr>
  </w:style>
  <w:style w:type="paragraph" w:styleId="28">
    <w:name w:val="List Continue 3"/>
    <w:basedOn w:val="1"/>
    <w:unhideWhenUsed/>
    <w:uiPriority w:val="99"/>
    <w:pPr>
      <w:spacing w:after="120"/>
      <w:ind w:left="1080"/>
      <w:contextualSpacing/>
    </w:pPr>
  </w:style>
  <w:style w:type="paragraph" w:styleId="29">
    <w:name w:val="List Number"/>
    <w:basedOn w:val="1"/>
    <w:unhideWhenUsed/>
    <w:qFormat/>
    <w:uiPriority w:val="99"/>
    <w:pPr>
      <w:numPr>
        <w:ilvl w:val="0"/>
        <w:numId w:val="4"/>
      </w:numPr>
      <w:contextualSpacing/>
    </w:pPr>
  </w:style>
  <w:style w:type="paragraph" w:styleId="30">
    <w:name w:val="List Number 2"/>
    <w:basedOn w:val="1"/>
    <w:unhideWhenUsed/>
    <w:uiPriority w:val="99"/>
    <w:pPr>
      <w:numPr>
        <w:ilvl w:val="0"/>
        <w:numId w:val="5"/>
      </w:numPr>
      <w:contextualSpacing/>
    </w:pPr>
  </w:style>
  <w:style w:type="paragraph" w:styleId="31">
    <w:name w:val="List Number 3"/>
    <w:basedOn w:val="1"/>
    <w:unhideWhenUsed/>
    <w:qFormat/>
    <w:uiPriority w:val="99"/>
    <w:pPr>
      <w:numPr>
        <w:ilvl w:val="0"/>
        <w:numId w:val="6"/>
      </w:numPr>
      <w:contextualSpacing/>
    </w:pPr>
  </w:style>
  <w:style w:type="paragraph" w:styleId="32">
    <w:name w:val="macro"/>
    <w:link w:val="151"/>
    <w:unhideWhenUsed/>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ＭＳ 明朝" w:cs="Times New Roman"/>
      <w:sz w:val="20"/>
      <w:szCs w:val="20"/>
      <w:lang w:val="en-US" w:eastAsia="en-US" w:bidi="ar-SA"/>
    </w:rPr>
  </w:style>
  <w:style w:type="character" w:styleId="33">
    <w:name w:val="Strong"/>
    <w:basedOn w:val="11"/>
    <w:qFormat/>
    <w:uiPriority w:val="22"/>
    <w:rPr>
      <w:b/>
      <w:bCs/>
    </w:rPr>
  </w:style>
  <w:style w:type="paragraph" w:styleId="34">
    <w:name w:val="Subtitle"/>
    <w:basedOn w:val="1"/>
    <w:next w:val="1"/>
    <w:link w:val="152"/>
    <w:qFormat/>
    <w:uiPriority w:val="11"/>
    <w:rPr>
      <w:rFonts w:ascii="Calibri" w:hAnsi="Calibri" w:eastAsia="ＭＳ ゴシック" w:cs="Times New Roman"/>
      <w:i/>
      <w:iCs/>
      <w:color w:val="4F81BD"/>
      <w:spacing w:val="15"/>
      <w:sz w:val="24"/>
      <w:szCs w:val="24"/>
    </w:rPr>
  </w:style>
  <w:style w:type="table" w:styleId="35">
    <w:name w:val="Table Grid"/>
    <w:basedOn w:val="12"/>
    <w:uiPriority w:val="59"/>
    <w:pPr>
      <w:spacing w:after="0" w:line="240" w:lineRule="auto"/>
    </w:pPr>
    <w:tblPr>
      <w:tblStyle w:val="12"/>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6">
    <w:name w:val="Title"/>
    <w:basedOn w:val="1"/>
    <w:next w:val="1"/>
    <w:link w:val="153"/>
    <w:qFormat/>
    <w:uiPriority w:val="10"/>
    <w:pPr>
      <w:pBdr>
        <w:bottom w:val="single" w:color="4F81BD" w:sz="8" w:space="4"/>
      </w:pBdr>
      <w:spacing w:after="300" w:line="240" w:lineRule="auto"/>
      <w:contextualSpacing/>
    </w:pPr>
    <w:rPr>
      <w:rFonts w:ascii="Calibri" w:hAnsi="Calibri" w:eastAsia="ＭＳ ゴシック" w:cs="Times New Roman"/>
      <w:color w:val="17365D"/>
      <w:spacing w:val="5"/>
      <w:kern w:val="28"/>
      <w:sz w:val="52"/>
      <w:szCs w:val="52"/>
    </w:rPr>
  </w:style>
  <w:style w:type="paragraph" w:styleId="37">
    <w:name w:val="toc 1"/>
    <w:basedOn w:val="1"/>
    <w:next w:val="1"/>
    <w:unhideWhenUsed/>
    <w:uiPriority w:val="39"/>
  </w:style>
  <w:style w:type="paragraph" w:styleId="38">
    <w:name w:val="toc 2"/>
    <w:basedOn w:val="1"/>
    <w:next w:val="1"/>
    <w:unhideWhenUsed/>
    <w:uiPriority w:val="39"/>
    <w:pPr>
      <w:ind w:left="420" w:leftChars="200"/>
    </w:pPr>
  </w:style>
  <w:style w:type="table" w:styleId="39">
    <w:name w:val="Light Shading"/>
    <w:basedOn w:val="12"/>
    <w:uiPriority w:val="60"/>
    <w:pPr>
      <w:spacing w:after="0" w:line="240" w:lineRule="auto"/>
    </w:pPr>
    <w:rPr>
      <w:color w:val="000000"/>
    </w:rPr>
    <w:tblPr>
      <w:tblStyle w:val="12"/>
      <w:tblBorders>
        <w:top w:val="single" w:color="000000" w:sz="8" w:space="0"/>
        <w:bottom w:val="single" w:color="000000" w:sz="8" w:space="0"/>
      </w:tblBorders>
      <w:tblCellMar>
        <w:top w:w="0" w:type="dxa"/>
        <w:left w:w="108" w:type="dxa"/>
        <w:bottom w:w="0" w:type="dxa"/>
        <w:right w:w="108" w:type="dxa"/>
      </w:tblCellMar>
    </w:tblPr>
    <w:tblStylePr w:type="firstRow">
      <w:pPr>
        <w:spacing w:before="0" w:after="0" w:line="240" w:lineRule="auto"/>
      </w:pPr>
      <w:rPr>
        <w:b/>
        <w:bCs/>
      </w:rPr>
      <w:tblPr>
        <w:tblStyle w:val="12"/>
      </w:tblPr>
      <w:tcPr>
        <w:tcBorders>
          <w:top w:val="single" w:color="000000" w:sz="8" w:space="0"/>
          <w:left w:val="nil"/>
          <w:bottom w:val="single" w:color="000000" w:sz="8" w:space="0"/>
          <w:right w:val="nil"/>
          <w:insideH w:val="nil"/>
          <w:insideV w:val="nil"/>
          <w:tl2br w:val="nil"/>
          <w:tr2bl w:val="nil"/>
        </w:tcBorders>
      </w:tcPr>
    </w:tblStylePr>
    <w:tblStylePr w:type="lastRow">
      <w:pPr>
        <w:spacing w:before="0" w:after="0" w:line="240" w:lineRule="auto"/>
      </w:pPr>
      <w:rPr>
        <w:b/>
        <w:bCs/>
      </w:rPr>
      <w:tblPr>
        <w:tblStyle w:val="12"/>
      </w:tblPr>
      <w:tcPr>
        <w:tcBorders>
          <w:top w:val="single" w:color="000000" w:sz="8" w:space="0"/>
          <w:left w:val="nil"/>
          <w:bottom w:val="single" w:color="000000" w:sz="8" w:space="0"/>
          <w:right w:val="nil"/>
          <w:insideH w:val="nil"/>
          <w:insideV w:val="nil"/>
          <w:tl2br w:val="nil"/>
          <w:tr2bl w:val="nil"/>
        </w:tcBorders>
      </w:tcPr>
    </w:tblStylePr>
    <w:tblStylePr w:type="firstCol">
      <w:rPr>
        <w:b/>
        <w:bCs/>
      </w:rPr>
      <w:tblPr>
        <w:tblStyle w:val="12"/>
      </w:tblPr>
    </w:tblStylePr>
    <w:tblStylePr w:type="lastCol">
      <w:rPr>
        <w:b/>
        <w:bCs/>
      </w:rPr>
      <w:tblPr>
        <w:tblStyle w:val="12"/>
      </w:tblPr>
    </w:tblStylePr>
    <w:tblStylePr w:type="band1Vert">
      <w:tblPr>
        <w:tblStyle w:val="12"/>
      </w:tblPr>
      <w:tcPr>
        <w:tcBorders>
          <w:top w:val="nil"/>
          <w:left w:val="nil"/>
          <w:bottom w:val="nil"/>
          <w:right w:val="nil"/>
          <w:insideH w:val="nil"/>
          <w:insideV w:val="nil"/>
          <w:tl2br w:val="nil"/>
          <w:tr2bl w:val="nil"/>
        </w:tcBorders>
        <w:shd w:val="clear" w:color="auto" w:fill="BFBFBF"/>
      </w:tcPr>
    </w:tblStylePr>
    <w:tblStylePr w:type="band1Horz">
      <w:tblPr>
        <w:tblStyle w:val="12"/>
      </w:tblPr>
      <w:tcPr>
        <w:tcBorders>
          <w:top w:val="nil"/>
          <w:left w:val="nil"/>
          <w:bottom w:val="nil"/>
          <w:right w:val="nil"/>
          <w:insideH w:val="nil"/>
          <w:insideV w:val="nil"/>
          <w:tl2br w:val="nil"/>
          <w:tr2bl w:val="nil"/>
        </w:tcBorders>
        <w:shd w:val="clear" w:color="auto" w:fill="BFBFBF"/>
      </w:tcPr>
    </w:tblStylePr>
  </w:style>
  <w:style w:type="table" w:styleId="40">
    <w:name w:val="Light Shading Accent 1"/>
    <w:basedOn w:val="12"/>
    <w:uiPriority w:val="60"/>
    <w:pPr>
      <w:spacing w:after="0" w:line="240" w:lineRule="auto"/>
    </w:pPr>
    <w:rPr>
      <w:color w:val="366091"/>
    </w:rPr>
    <w:tblPr>
      <w:tblStyle w:val="12"/>
      <w:tblBorders>
        <w:top w:val="single" w:color="4F81BD" w:sz="8" w:space="0"/>
        <w:bottom w:val="single" w:color="4F81BD" w:sz="8" w:space="0"/>
      </w:tblBorders>
      <w:tblCellMar>
        <w:top w:w="0" w:type="dxa"/>
        <w:left w:w="108" w:type="dxa"/>
        <w:bottom w:w="0" w:type="dxa"/>
        <w:right w:w="108" w:type="dxa"/>
      </w:tblCellMar>
    </w:tblPr>
    <w:tblStylePr w:type="firstRow">
      <w:pPr>
        <w:spacing w:before="0" w:after="0" w:line="240" w:lineRule="auto"/>
      </w:pPr>
      <w:rPr>
        <w:b/>
        <w:bCs/>
      </w:rPr>
      <w:tblPr>
        <w:tblStyle w:val="12"/>
      </w:tblPr>
      <w:tcPr>
        <w:tcBorders>
          <w:top w:val="single" w:color="4F81BD" w:sz="8" w:space="0"/>
          <w:left w:val="nil"/>
          <w:bottom w:val="single" w:color="4F81BD" w:sz="8" w:space="0"/>
          <w:right w:val="nil"/>
          <w:insideH w:val="nil"/>
          <w:insideV w:val="nil"/>
          <w:tl2br w:val="nil"/>
          <w:tr2bl w:val="nil"/>
        </w:tcBorders>
      </w:tcPr>
    </w:tblStylePr>
    <w:tblStylePr w:type="lastRow">
      <w:pPr>
        <w:spacing w:before="0" w:after="0" w:line="240" w:lineRule="auto"/>
      </w:pPr>
      <w:rPr>
        <w:b/>
        <w:bCs/>
      </w:rPr>
      <w:tblPr>
        <w:tblStyle w:val="12"/>
      </w:tblPr>
      <w:tcPr>
        <w:tcBorders>
          <w:top w:val="single" w:color="4F81BD" w:sz="8" w:space="0"/>
          <w:left w:val="nil"/>
          <w:bottom w:val="single" w:color="4F81BD" w:sz="8" w:space="0"/>
          <w:right w:val="nil"/>
          <w:insideH w:val="nil"/>
          <w:insideV w:val="nil"/>
          <w:tl2br w:val="nil"/>
          <w:tr2bl w:val="nil"/>
        </w:tcBorders>
      </w:tcPr>
    </w:tblStylePr>
    <w:tblStylePr w:type="firstCol">
      <w:rPr>
        <w:b/>
        <w:bCs/>
      </w:rPr>
      <w:tblPr>
        <w:tblStyle w:val="12"/>
      </w:tblPr>
    </w:tblStylePr>
    <w:tblStylePr w:type="lastCol">
      <w:rPr>
        <w:b/>
        <w:bCs/>
      </w:rPr>
      <w:tblPr>
        <w:tblStyle w:val="12"/>
      </w:tblPr>
    </w:tblStylePr>
    <w:tblStylePr w:type="band1Vert">
      <w:tblPr>
        <w:tblStyle w:val="12"/>
      </w:tblPr>
      <w:tcPr>
        <w:tcBorders>
          <w:top w:val="nil"/>
          <w:left w:val="nil"/>
          <w:bottom w:val="nil"/>
          <w:right w:val="nil"/>
          <w:insideH w:val="nil"/>
          <w:insideV w:val="nil"/>
          <w:tl2br w:val="nil"/>
          <w:tr2bl w:val="nil"/>
        </w:tcBorders>
        <w:shd w:val="clear" w:color="auto" w:fill="D3DFEE"/>
      </w:tcPr>
    </w:tblStylePr>
    <w:tblStylePr w:type="band1Horz">
      <w:tblPr>
        <w:tblStyle w:val="12"/>
      </w:tblPr>
      <w:tcPr>
        <w:tcBorders>
          <w:top w:val="nil"/>
          <w:left w:val="nil"/>
          <w:bottom w:val="nil"/>
          <w:right w:val="nil"/>
          <w:insideH w:val="nil"/>
          <w:insideV w:val="nil"/>
          <w:tl2br w:val="nil"/>
          <w:tr2bl w:val="nil"/>
        </w:tcBorders>
        <w:shd w:val="clear" w:color="auto" w:fill="D3DFEE"/>
      </w:tcPr>
    </w:tblStylePr>
  </w:style>
  <w:style w:type="table" w:styleId="41">
    <w:name w:val="Light Shading Accent 2"/>
    <w:basedOn w:val="12"/>
    <w:uiPriority w:val="60"/>
    <w:pPr>
      <w:spacing w:after="0" w:line="240" w:lineRule="auto"/>
    </w:pPr>
    <w:rPr>
      <w:color w:val="943734"/>
    </w:rPr>
    <w:tblPr>
      <w:tblStyle w:val="12"/>
      <w:tblBorders>
        <w:top w:val="single" w:color="C0504D" w:sz="8" w:space="0"/>
        <w:bottom w:val="single" w:color="C0504D" w:sz="8" w:space="0"/>
      </w:tblBorders>
      <w:tblCellMar>
        <w:top w:w="0" w:type="dxa"/>
        <w:left w:w="108" w:type="dxa"/>
        <w:bottom w:w="0" w:type="dxa"/>
        <w:right w:w="108" w:type="dxa"/>
      </w:tblCellMar>
    </w:tblPr>
    <w:tblStylePr w:type="firstRow">
      <w:pPr>
        <w:spacing w:before="0" w:after="0" w:line="240" w:lineRule="auto"/>
      </w:pPr>
      <w:rPr>
        <w:b/>
        <w:bCs/>
      </w:rPr>
      <w:tblPr>
        <w:tblStyle w:val="12"/>
      </w:tblPr>
      <w:tcPr>
        <w:tcBorders>
          <w:top w:val="single" w:color="C0504D" w:sz="8" w:space="0"/>
          <w:left w:val="nil"/>
          <w:bottom w:val="single" w:color="C0504D" w:sz="8" w:space="0"/>
          <w:right w:val="nil"/>
          <w:insideH w:val="nil"/>
          <w:insideV w:val="nil"/>
          <w:tl2br w:val="nil"/>
          <w:tr2bl w:val="nil"/>
        </w:tcBorders>
      </w:tcPr>
    </w:tblStylePr>
    <w:tblStylePr w:type="lastRow">
      <w:pPr>
        <w:spacing w:before="0" w:after="0" w:line="240" w:lineRule="auto"/>
      </w:pPr>
      <w:rPr>
        <w:b/>
        <w:bCs/>
      </w:rPr>
      <w:tblPr>
        <w:tblStyle w:val="12"/>
      </w:tblPr>
      <w:tcPr>
        <w:tcBorders>
          <w:top w:val="single" w:color="C0504D" w:sz="8" w:space="0"/>
          <w:left w:val="nil"/>
          <w:bottom w:val="single" w:color="C0504D" w:sz="8" w:space="0"/>
          <w:right w:val="nil"/>
          <w:insideH w:val="nil"/>
          <w:insideV w:val="nil"/>
          <w:tl2br w:val="nil"/>
          <w:tr2bl w:val="nil"/>
        </w:tcBorders>
      </w:tcPr>
    </w:tblStylePr>
    <w:tblStylePr w:type="firstCol">
      <w:rPr>
        <w:b/>
        <w:bCs/>
      </w:rPr>
      <w:tblPr>
        <w:tblStyle w:val="12"/>
      </w:tblPr>
    </w:tblStylePr>
    <w:tblStylePr w:type="lastCol">
      <w:rPr>
        <w:b/>
        <w:bCs/>
      </w:rPr>
      <w:tblPr>
        <w:tblStyle w:val="12"/>
      </w:tblPr>
    </w:tblStylePr>
    <w:tblStylePr w:type="band1Vert">
      <w:tblPr>
        <w:tblStyle w:val="12"/>
      </w:tblPr>
      <w:tcPr>
        <w:tcBorders>
          <w:top w:val="nil"/>
          <w:left w:val="nil"/>
          <w:bottom w:val="nil"/>
          <w:right w:val="nil"/>
          <w:insideH w:val="nil"/>
          <w:insideV w:val="nil"/>
          <w:tl2br w:val="nil"/>
          <w:tr2bl w:val="nil"/>
        </w:tcBorders>
        <w:shd w:val="clear" w:color="auto" w:fill="EFD3D3"/>
      </w:tcPr>
    </w:tblStylePr>
    <w:tblStylePr w:type="band1Horz">
      <w:tblPr>
        <w:tblStyle w:val="12"/>
      </w:tblPr>
      <w:tcPr>
        <w:tcBorders>
          <w:top w:val="nil"/>
          <w:left w:val="nil"/>
          <w:bottom w:val="nil"/>
          <w:right w:val="nil"/>
          <w:insideH w:val="nil"/>
          <w:insideV w:val="nil"/>
          <w:tl2br w:val="nil"/>
          <w:tr2bl w:val="nil"/>
        </w:tcBorders>
        <w:shd w:val="clear" w:color="auto" w:fill="EFD3D3"/>
      </w:tcPr>
    </w:tblStylePr>
  </w:style>
  <w:style w:type="table" w:styleId="42">
    <w:name w:val="Light Shading Accent 3"/>
    <w:basedOn w:val="12"/>
    <w:uiPriority w:val="60"/>
    <w:pPr>
      <w:spacing w:after="0" w:line="240" w:lineRule="auto"/>
    </w:pPr>
    <w:rPr>
      <w:color w:val="76923C"/>
    </w:rPr>
    <w:tblPr>
      <w:tblStyle w:val="12"/>
      <w:tblBorders>
        <w:top w:val="single" w:color="9BBB59" w:sz="8" w:space="0"/>
        <w:bottom w:val="single" w:color="9BBB59" w:sz="8" w:space="0"/>
      </w:tblBorders>
      <w:tblCellMar>
        <w:top w:w="0" w:type="dxa"/>
        <w:left w:w="108" w:type="dxa"/>
        <w:bottom w:w="0" w:type="dxa"/>
        <w:right w:w="108" w:type="dxa"/>
      </w:tblCellMar>
    </w:tblPr>
    <w:tblStylePr w:type="firstRow">
      <w:pPr>
        <w:spacing w:before="0" w:after="0" w:line="240" w:lineRule="auto"/>
      </w:pPr>
      <w:rPr>
        <w:b/>
        <w:bCs/>
      </w:rPr>
      <w:tblPr>
        <w:tblStyle w:val="12"/>
      </w:tblPr>
      <w:tcPr>
        <w:tcBorders>
          <w:top w:val="single" w:color="9BBB59" w:sz="8" w:space="0"/>
          <w:left w:val="nil"/>
          <w:bottom w:val="single" w:color="9BBB59" w:sz="8" w:space="0"/>
          <w:right w:val="nil"/>
          <w:insideH w:val="nil"/>
          <w:insideV w:val="nil"/>
          <w:tl2br w:val="nil"/>
          <w:tr2bl w:val="nil"/>
        </w:tcBorders>
      </w:tcPr>
    </w:tblStylePr>
    <w:tblStylePr w:type="lastRow">
      <w:pPr>
        <w:spacing w:before="0" w:after="0" w:line="240" w:lineRule="auto"/>
      </w:pPr>
      <w:rPr>
        <w:b/>
        <w:bCs/>
      </w:rPr>
      <w:tblPr>
        <w:tblStyle w:val="12"/>
      </w:tblPr>
      <w:tcPr>
        <w:tcBorders>
          <w:top w:val="single" w:color="9BBB59" w:sz="8" w:space="0"/>
          <w:left w:val="nil"/>
          <w:bottom w:val="single" w:color="9BBB59" w:sz="8" w:space="0"/>
          <w:right w:val="nil"/>
          <w:insideH w:val="nil"/>
          <w:insideV w:val="nil"/>
          <w:tl2br w:val="nil"/>
          <w:tr2bl w:val="nil"/>
        </w:tcBorders>
      </w:tcPr>
    </w:tblStylePr>
    <w:tblStylePr w:type="firstCol">
      <w:rPr>
        <w:b/>
        <w:bCs/>
      </w:rPr>
      <w:tblPr>
        <w:tblStyle w:val="12"/>
      </w:tblPr>
    </w:tblStylePr>
    <w:tblStylePr w:type="lastCol">
      <w:rPr>
        <w:b/>
        <w:bCs/>
      </w:rPr>
      <w:tblPr>
        <w:tblStyle w:val="12"/>
      </w:tblPr>
    </w:tblStylePr>
    <w:tblStylePr w:type="band1Vert">
      <w:tblPr>
        <w:tblStyle w:val="12"/>
      </w:tblPr>
      <w:tcPr>
        <w:tcBorders>
          <w:top w:val="nil"/>
          <w:left w:val="nil"/>
          <w:bottom w:val="nil"/>
          <w:right w:val="nil"/>
          <w:insideH w:val="nil"/>
          <w:insideV w:val="nil"/>
          <w:tl2br w:val="nil"/>
          <w:tr2bl w:val="nil"/>
        </w:tcBorders>
        <w:shd w:val="clear" w:color="auto" w:fill="E6EED5"/>
      </w:tcPr>
    </w:tblStylePr>
    <w:tblStylePr w:type="band1Horz">
      <w:tblPr>
        <w:tblStyle w:val="12"/>
      </w:tblPr>
      <w:tcPr>
        <w:tcBorders>
          <w:top w:val="nil"/>
          <w:left w:val="nil"/>
          <w:bottom w:val="nil"/>
          <w:right w:val="nil"/>
          <w:insideH w:val="nil"/>
          <w:insideV w:val="nil"/>
          <w:tl2br w:val="nil"/>
          <w:tr2bl w:val="nil"/>
        </w:tcBorders>
        <w:shd w:val="clear" w:color="auto" w:fill="E6EED5"/>
      </w:tcPr>
    </w:tblStylePr>
  </w:style>
  <w:style w:type="table" w:styleId="43">
    <w:name w:val="Light Shading Accent 4"/>
    <w:basedOn w:val="12"/>
    <w:uiPriority w:val="60"/>
    <w:pPr>
      <w:spacing w:after="0" w:line="240" w:lineRule="auto"/>
    </w:pPr>
    <w:rPr>
      <w:color w:val="5F497A"/>
    </w:rPr>
    <w:tblPr>
      <w:tblStyle w:val="12"/>
      <w:tblBorders>
        <w:top w:val="single" w:color="8064A2" w:sz="8" w:space="0"/>
        <w:bottom w:val="single" w:color="8064A2" w:sz="8" w:space="0"/>
      </w:tblBorders>
      <w:tblCellMar>
        <w:top w:w="0" w:type="dxa"/>
        <w:left w:w="108" w:type="dxa"/>
        <w:bottom w:w="0" w:type="dxa"/>
        <w:right w:w="108" w:type="dxa"/>
      </w:tblCellMar>
    </w:tblPr>
    <w:tblStylePr w:type="firstRow">
      <w:pPr>
        <w:spacing w:before="0" w:after="0" w:line="240" w:lineRule="auto"/>
      </w:pPr>
      <w:rPr>
        <w:b/>
        <w:bCs/>
      </w:rPr>
      <w:tblPr>
        <w:tblStyle w:val="12"/>
      </w:tblPr>
      <w:tcPr>
        <w:tcBorders>
          <w:top w:val="single" w:color="8064A2" w:sz="8" w:space="0"/>
          <w:left w:val="nil"/>
          <w:bottom w:val="single" w:color="8064A2" w:sz="8" w:space="0"/>
          <w:right w:val="nil"/>
          <w:insideH w:val="nil"/>
          <w:insideV w:val="nil"/>
          <w:tl2br w:val="nil"/>
          <w:tr2bl w:val="nil"/>
        </w:tcBorders>
      </w:tcPr>
    </w:tblStylePr>
    <w:tblStylePr w:type="lastRow">
      <w:pPr>
        <w:spacing w:before="0" w:after="0" w:line="240" w:lineRule="auto"/>
      </w:pPr>
      <w:rPr>
        <w:b/>
        <w:bCs/>
      </w:rPr>
      <w:tblPr>
        <w:tblStyle w:val="12"/>
      </w:tblPr>
      <w:tcPr>
        <w:tcBorders>
          <w:top w:val="single" w:color="8064A2" w:sz="8" w:space="0"/>
          <w:left w:val="nil"/>
          <w:bottom w:val="single" w:color="8064A2" w:sz="8" w:space="0"/>
          <w:right w:val="nil"/>
          <w:insideH w:val="nil"/>
          <w:insideV w:val="nil"/>
          <w:tl2br w:val="nil"/>
          <w:tr2bl w:val="nil"/>
        </w:tcBorders>
      </w:tcPr>
    </w:tblStylePr>
    <w:tblStylePr w:type="firstCol">
      <w:rPr>
        <w:b/>
        <w:bCs/>
      </w:rPr>
      <w:tblPr>
        <w:tblStyle w:val="12"/>
      </w:tblPr>
    </w:tblStylePr>
    <w:tblStylePr w:type="lastCol">
      <w:rPr>
        <w:b/>
        <w:bCs/>
      </w:rPr>
      <w:tblPr>
        <w:tblStyle w:val="12"/>
      </w:tblPr>
    </w:tblStylePr>
    <w:tblStylePr w:type="band1Vert">
      <w:tblPr>
        <w:tblStyle w:val="12"/>
      </w:tblPr>
      <w:tcPr>
        <w:tcBorders>
          <w:top w:val="nil"/>
          <w:left w:val="nil"/>
          <w:bottom w:val="nil"/>
          <w:right w:val="nil"/>
          <w:insideH w:val="nil"/>
          <w:insideV w:val="nil"/>
          <w:tl2br w:val="nil"/>
          <w:tr2bl w:val="nil"/>
        </w:tcBorders>
        <w:shd w:val="clear" w:color="auto" w:fill="DFD8E8"/>
      </w:tcPr>
    </w:tblStylePr>
    <w:tblStylePr w:type="band1Horz">
      <w:tblPr>
        <w:tblStyle w:val="12"/>
      </w:tblPr>
      <w:tcPr>
        <w:tcBorders>
          <w:top w:val="nil"/>
          <w:left w:val="nil"/>
          <w:bottom w:val="nil"/>
          <w:right w:val="nil"/>
          <w:insideH w:val="nil"/>
          <w:insideV w:val="nil"/>
          <w:tl2br w:val="nil"/>
          <w:tr2bl w:val="nil"/>
        </w:tcBorders>
        <w:shd w:val="clear" w:color="auto" w:fill="DFD8E8"/>
      </w:tcPr>
    </w:tblStylePr>
  </w:style>
  <w:style w:type="table" w:styleId="44">
    <w:name w:val="Light Shading Accent 5"/>
    <w:basedOn w:val="12"/>
    <w:uiPriority w:val="60"/>
    <w:pPr>
      <w:spacing w:after="0" w:line="240" w:lineRule="auto"/>
    </w:pPr>
    <w:rPr>
      <w:color w:val="31849B"/>
    </w:rPr>
    <w:tblPr>
      <w:tblStyle w:val="12"/>
      <w:tblBorders>
        <w:top w:val="single" w:color="4BACC6" w:sz="8" w:space="0"/>
        <w:bottom w:val="single" w:color="4BACC6" w:sz="8" w:space="0"/>
      </w:tblBorders>
      <w:tblCellMar>
        <w:top w:w="0" w:type="dxa"/>
        <w:left w:w="108" w:type="dxa"/>
        <w:bottom w:w="0" w:type="dxa"/>
        <w:right w:w="108" w:type="dxa"/>
      </w:tblCellMar>
    </w:tblPr>
    <w:tblStylePr w:type="firstRow">
      <w:pPr>
        <w:spacing w:before="0" w:after="0" w:line="240" w:lineRule="auto"/>
      </w:pPr>
      <w:rPr>
        <w:b/>
        <w:bCs/>
      </w:rPr>
      <w:tblPr>
        <w:tblStyle w:val="12"/>
      </w:tblPr>
      <w:tcPr>
        <w:tcBorders>
          <w:top w:val="single" w:color="4BACC6" w:sz="8" w:space="0"/>
          <w:left w:val="nil"/>
          <w:bottom w:val="single" w:color="4BACC6" w:sz="8" w:space="0"/>
          <w:right w:val="nil"/>
          <w:insideH w:val="nil"/>
          <w:insideV w:val="nil"/>
          <w:tl2br w:val="nil"/>
          <w:tr2bl w:val="nil"/>
        </w:tcBorders>
      </w:tcPr>
    </w:tblStylePr>
    <w:tblStylePr w:type="lastRow">
      <w:pPr>
        <w:spacing w:before="0" w:after="0" w:line="240" w:lineRule="auto"/>
      </w:pPr>
      <w:rPr>
        <w:b/>
        <w:bCs/>
      </w:rPr>
      <w:tblPr>
        <w:tblStyle w:val="12"/>
      </w:tblPr>
      <w:tcPr>
        <w:tcBorders>
          <w:top w:val="single" w:color="4BACC6" w:sz="8" w:space="0"/>
          <w:left w:val="nil"/>
          <w:bottom w:val="single" w:color="4BACC6" w:sz="8" w:space="0"/>
          <w:right w:val="nil"/>
          <w:insideH w:val="nil"/>
          <w:insideV w:val="nil"/>
          <w:tl2br w:val="nil"/>
          <w:tr2bl w:val="nil"/>
        </w:tcBorders>
      </w:tcPr>
    </w:tblStylePr>
    <w:tblStylePr w:type="firstCol">
      <w:rPr>
        <w:b/>
        <w:bCs/>
      </w:rPr>
      <w:tblPr>
        <w:tblStyle w:val="12"/>
      </w:tblPr>
    </w:tblStylePr>
    <w:tblStylePr w:type="lastCol">
      <w:rPr>
        <w:b/>
        <w:bCs/>
      </w:rPr>
      <w:tblPr>
        <w:tblStyle w:val="12"/>
      </w:tblPr>
    </w:tblStylePr>
    <w:tblStylePr w:type="band1Vert">
      <w:tblPr>
        <w:tblStyle w:val="12"/>
      </w:tblPr>
      <w:tcPr>
        <w:tcBorders>
          <w:top w:val="nil"/>
          <w:left w:val="nil"/>
          <w:bottom w:val="nil"/>
          <w:right w:val="nil"/>
          <w:insideH w:val="nil"/>
          <w:insideV w:val="nil"/>
          <w:tl2br w:val="nil"/>
          <w:tr2bl w:val="nil"/>
        </w:tcBorders>
        <w:shd w:val="clear" w:color="auto" w:fill="D2EAF0"/>
      </w:tcPr>
    </w:tblStylePr>
    <w:tblStylePr w:type="band1Horz">
      <w:tblPr>
        <w:tblStyle w:val="12"/>
      </w:tblPr>
      <w:tcPr>
        <w:tcBorders>
          <w:top w:val="nil"/>
          <w:left w:val="nil"/>
          <w:bottom w:val="nil"/>
          <w:right w:val="nil"/>
          <w:insideH w:val="nil"/>
          <w:insideV w:val="nil"/>
          <w:tl2br w:val="nil"/>
          <w:tr2bl w:val="nil"/>
        </w:tcBorders>
        <w:shd w:val="clear" w:color="auto" w:fill="D2EAF0"/>
      </w:tcPr>
    </w:tblStylePr>
  </w:style>
  <w:style w:type="table" w:styleId="45">
    <w:name w:val="Light Shading Accent 6"/>
    <w:basedOn w:val="12"/>
    <w:qFormat/>
    <w:uiPriority w:val="60"/>
    <w:pPr>
      <w:spacing w:after="0" w:line="240" w:lineRule="auto"/>
    </w:pPr>
    <w:rPr>
      <w:color w:val="E36C09"/>
    </w:rPr>
    <w:tblPr>
      <w:tblStyle w:val="12"/>
      <w:tblBorders>
        <w:top w:val="single" w:color="F79646" w:sz="8" w:space="0"/>
        <w:bottom w:val="single" w:color="F79646" w:sz="8" w:space="0"/>
      </w:tblBorders>
      <w:tblCellMar>
        <w:top w:w="0" w:type="dxa"/>
        <w:left w:w="108" w:type="dxa"/>
        <w:bottom w:w="0" w:type="dxa"/>
        <w:right w:w="108" w:type="dxa"/>
      </w:tblCellMar>
    </w:tblPr>
    <w:tblStylePr w:type="firstRow">
      <w:pPr>
        <w:spacing w:before="0" w:after="0" w:line="240" w:lineRule="auto"/>
      </w:pPr>
      <w:rPr>
        <w:b/>
        <w:bCs/>
      </w:rPr>
      <w:tblPr>
        <w:tblStyle w:val="12"/>
      </w:tblPr>
      <w:tcPr>
        <w:tcBorders>
          <w:top w:val="single" w:color="F79646" w:sz="8" w:space="0"/>
          <w:left w:val="nil"/>
          <w:bottom w:val="single" w:color="F79646" w:sz="8" w:space="0"/>
          <w:right w:val="nil"/>
          <w:insideH w:val="nil"/>
          <w:insideV w:val="nil"/>
          <w:tl2br w:val="nil"/>
          <w:tr2bl w:val="nil"/>
        </w:tcBorders>
      </w:tcPr>
    </w:tblStylePr>
    <w:tblStylePr w:type="lastRow">
      <w:pPr>
        <w:spacing w:before="0" w:after="0" w:line="240" w:lineRule="auto"/>
      </w:pPr>
      <w:rPr>
        <w:b/>
        <w:bCs/>
      </w:rPr>
      <w:tblPr>
        <w:tblStyle w:val="12"/>
      </w:tblPr>
      <w:tcPr>
        <w:tcBorders>
          <w:top w:val="single" w:color="F79646" w:sz="8" w:space="0"/>
          <w:left w:val="nil"/>
          <w:bottom w:val="single" w:color="F79646" w:sz="8" w:space="0"/>
          <w:right w:val="nil"/>
          <w:insideH w:val="nil"/>
          <w:insideV w:val="nil"/>
          <w:tl2br w:val="nil"/>
          <w:tr2bl w:val="nil"/>
        </w:tcBorders>
      </w:tcPr>
    </w:tblStylePr>
    <w:tblStylePr w:type="firstCol">
      <w:rPr>
        <w:b/>
        <w:bCs/>
      </w:rPr>
      <w:tblPr>
        <w:tblStyle w:val="12"/>
      </w:tblPr>
    </w:tblStylePr>
    <w:tblStylePr w:type="lastCol">
      <w:rPr>
        <w:b/>
        <w:bCs/>
      </w:rPr>
      <w:tblPr>
        <w:tblStyle w:val="12"/>
      </w:tblPr>
    </w:tblStylePr>
    <w:tblStylePr w:type="band1Vert">
      <w:tblPr>
        <w:tblStyle w:val="12"/>
      </w:tblPr>
      <w:tcPr>
        <w:tcBorders>
          <w:top w:val="nil"/>
          <w:left w:val="nil"/>
          <w:bottom w:val="nil"/>
          <w:right w:val="nil"/>
          <w:insideH w:val="nil"/>
          <w:insideV w:val="nil"/>
          <w:tl2br w:val="nil"/>
          <w:tr2bl w:val="nil"/>
        </w:tcBorders>
        <w:shd w:val="clear" w:color="auto" w:fill="FDE5D1"/>
      </w:tcPr>
    </w:tblStylePr>
    <w:tblStylePr w:type="band1Horz">
      <w:tblPr>
        <w:tblStyle w:val="12"/>
      </w:tblPr>
      <w:tcPr>
        <w:tcBorders>
          <w:top w:val="nil"/>
          <w:left w:val="nil"/>
          <w:bottom w:val="nil"/>
          <w:right w:val="nil"/>
          <w:insideH w:val="nil"/>
          <w:insideV w:val="nil"/>
          <w:tl2br w:val="nil"/>
          <w:tr2bl w:val="nil"/>
        </w:tcBorders>
        <w:shd w:val="clear" w:color="auto" w:fill="FDE5D1"/>
      </w:tcPr>
    </w:tblStylePr>
  </w:style>
  <w:style w:type="table" w:styleId="46">
    <w:name w:val="Light List"/>
    <w:basedOn w:val="12"/>
    <w:qFormat/>
    <w:uiPriority w:val="61"/>
    <w:pPr>
      <w:spacing w:after="0" w:line="240" w:lineRule="auto"/>
    </w:pPr>
    <w:tblPr>
      <w:tblStyle w:val="12"/>
      <w:tblBorders>
        <w:top w:val="single" w:color="000000" w:sz="8" w:space="0"/>
        <w:left w:val="single" w:color="000000" w:sz="8" w:space="0"/>
        <w:bottom w:val="single" w:color="000000" w:sz="8" w:space="0"/>
        <w:right w:val="single" w:color="000000" w:sz="8" w:space="0"/>
      </w:tblBorders>
      <w:tblCellMar>
        <w:top w:w="0" w:type="dxa"/>
        <w:left w:w="108" w:type="dxa"/>
        <w:bottom w:w="0" w:type="dxa"/>
        <w:right w:w="108" w:type="dxa"/>
      </w:tblCellMar>
    </w:tblPr>
    <w:tblStylePr w:type="firstRow">
      <w:pPr>
        <w:spacing w:before="0" w:after="0" w:line="240" w:lineRule="auto"/>
      </w:pPr>
      <w:rPr>
        <w:b/>
        <w:bCs/>
        <w:color w:val="FFFFFF"/>
      </w:rPr>
      <w:tblPr>
        <w:tblStyle w:val="12"/>
      </w:tblPr>
      <w:tcPr>
        <w:shd w:val="clear" w:color="auto" w:fill="000000"/>
      </w:tcPr>
    </w:tblStylePr>
    <w:tblStylePr w:type="lastRow">
      <w:pPr>
        <w:spacing w:before="0" w:after="0" w:line="240" w:lineRule="auto"/>
      </w:pPr>
      <w:rPr>
        <w:b/>
        <w:bCs/>
      </w:rPr>
      <w:tblPr>
        <w:tblStyle w:val="12"/>
      </w:tblPr>
      <w:tcPr>
        <w:tcBorders>
          <w:top w:val="double" w:color="000000" w:sz="6" w:space="0"/>
          <w:left w:val="single" w:color="000000" w:sz="8" w:space="0"/>
          <w:bottom w:val="single" w:color="000000" w:sz="8" w:space="0"/>
          <w:right w:val="single" w:color="000000" w:sz="8" w:space="0"/>
          <w:insideH w:val="nil"/>
          <w:insideV w:val="nil"/>
          <w:tl2br w:val="nil"/>
          <w:tr2bl w:val="nil"/>
        </w:tcBorders>
      </w:tcPr>
    </w:tblStylePr>
    <w:tblStylePr w:type="firstCol">
      <w:rPr>
        <w:b/>
        <w:bCs/>
      </w:rPr>
      <w:tblPr>
        <w:tblStyle w:val="12"/>
      </w:tblPr>
    </w:tblStylePr>
    <w:tblStylePr w:type="lastCol">
      <w:rPr>
        <w:b/>
        <w:bCs/>
      </w:rPr>
      <w:tblPr>
        <w:tblStyle w:val="12"/>
      </w:tblPr>
    </w:tblStylePr>
    <w:tblStylePr w:type="band1Vert">
      <w:tblPr>
        <w:tblStyle w:val="12"/>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Horz">
      <w:tblPr>
        <w:tblStyle w:val="12"/>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style>
  <w:style w:type="table" w:styleId="47">
    <w:name w:val="Light List Accent 1"/>
    <w:basedOn w:val="12"/>
    <w:qFormat/>
    <w:uiPriority w:val="61"/>
    <w:pPr>
      <w:spacing w:after="0" w:line="240" w:lineRule="auto"/>
    </w:pPr>
    <w:tblPr>
      <w:tblStyle w:val="12"/>
      <w:tblBorders>
        <w:top w:val="single" w:color="4F81BD" w:sz="8" w:space="0"/>
        <w:left w:val="single" w:color="4F81BD" w:sz="8" w:space="0"/>
        <w:bottom w:val="single" w:color="4F81BD" w:sz="8" w:space="0"/>
        <w:right w:val="single" w:color="4F81BD" w:sz="8" w:space="0"/>
      </w:tblBorders>
      <w:tblCellMar>
        <w:top w:w="0" w:type="dxa"/>
        <w:left w:w="108" w:type="dxa"/>
        <w:bottom w:w="0" w:type="dxa"/>
        <w:right w:w="108" w:type="dxa"/>
      </w:tblCellMar>
    </w:tblPr>
    <w:tblStylePr w:type="firstRow">
      <w:pPr>
        <w:spacing w:before="0" w:after="0" w:line="240" w:lineRule="auto"/>
      </w:pPr>
      <w:rPr>
        <w:b/>
        <w:bCs/>
        <w:color w:val="FFFFFF"/>
      </w:rPr>
      <w:tblPr>
        <w:tblStyle w:val="12"/>
      </w:tblPr>
      <w:tcPr>
        <w:shd w:val="clear" w:color="auto" w:fill="4F81BD"/>
      </w:tcPr>
    </w:tblStylePr>
    <w:tblStylePr w:type="lastRow">
      <w:pPr>
        <w:spacing w:before="0" w:after="0" w:line="240" w:lineRule="auto"/>
      </w:pPr>
      <w:rPr>
        <w:b/>
        <w:bCs/>
      </w:rPr>
      <w:tblPr>
        <w:tblStyle w:val="12"/>
      </w:tblPr>
      <w:tcPr>
        <w:tcBorders>
          <w:top w:val="double" w:color="4F81BD" w:sz="6" w:space="0"/>
          <w:left w:val="single" w:color="4F81BD" w:sz="8" w:space="0"/>
          <w:bottom w:val="single" w:color="4F81BD" w:sz="8" w:space="0"/>
          <w:right w:val="single" w:color="4F81BD" w:sz="8" w:space="0"/>
          <w:insideH w:val="nil"/>
          <w:insideV w:val="nil"/>
          <w:tl2br w:val="nil"/>
          <w:tr2bl w:val="nil"/>
        </w:tcBorders>
      </w:tcPr>
    </w:tblStylePr>
    <w:tblStylePr w:type="firstCol">
      <w:rPr>
        <w:b/>
        <w:bCs/>
      </w:rPr>
      <w:tblPr>
        <w:tblStyle w:val="12"/>
      </w:tblPr>
    </w:tblStylePr>
    <w:tblStylePr w:type="lastCol">
      <w:rPr>
        <w:b/>
        <w:bCs/>
      </w:rPr>
      <w:tblPr>
        <w:tblStyle w:val="12"/>
      </w:tblPr>
    </w:tblStylePr>
    <w:tblStylePr w:type="band1Vert">
      <w:tblPr>
        <w:tblStyle w:val="12"/>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Horz">
      <w:tblPr>
        <w:tblStyle w:val="12"/>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style>
  <w:style w:type="table" w:styleId="48">
    <w:name w:val="Light List Accent 2"/>
    <w:basedOn w:val="12"/>
    <w:qFormat/>
    <w:uiPriority w:val="61"/>
    <w:pPr>
      <w:spacing w:after="0" w:line="240" w:lineRule="auto"/>
    </w:pPr>
    <w:tblPr>
      <w:tblStyle w:val="12"/>
      <w:tblBorders>
        <w:top w:val="single" w:color="C0504D" w:sz="8" w:space="0"/>
        <w:left w:val="single" w:color="C0504D" w:sz="8" w:space="0"/>
        <w:bottom w:val="single" w:color="C0504D" w:sz="8" w:space="0"/>
        <w:right w:val="single" w:color="C0504D" w:sz="8" w:space="0"/>
      </w:tblBorders>
      <w:tblCellMar>
        <w:top w:w="0" w:type="dxa"/>
        <w:left w:w="108" w:type="dxa"/>
        <w:bottom w:w="0" w:type="dxa"/>
        <w:right w:w="108" w:type="dxa"/>
      </w:tblCellMar>
    </w:tblPr>
    <w:tblStylePr w:type="firstRow">
      <w:pPr>
        <w:spacing w:before="0" w:after="0" w:line="240" w:lineRule="auto"/>
      </w:pPr>
      <w:rPr>
        <w:b/>
        <w:bCs/>
        <w:color w:val="FFFFFF"/>
      </w:rPr>
      <w:tblPr>
        <w:tblStyle w:val="12"/>
      </w:tblPr>
      <w:tcPr>
        <w:shd w:val="clear" w:color="auto" w:fill="C0504D"/>
      </w:tcPr>
    </w:tblStylePr>
    <w:tblStylePr w:type="lastRow">
      <w:pPr>
        <w:spacing w:before="0" w:after="0" w:line="240" w:lineRule="auto"/>
      </w:pPr>
      <w:rPr>
        <w:b/>
        <w:bCs/>
      </w:rPr>
      <w:tblPr>
        <w:tblStyle w:val="12"/>
      </w:tblPr>
      <w:tcPr>
        <w:tcBorders>
          <w:top w:val="double" w:color="C0504D" w:sz="6" w:space="0"/>
          <w:left w:val="single" w:color="C0504D" w:sz="8" w:space="0"/>
          <w:bottom w:val="single" w:color="C0504D" w:sz="8" w:space="0"/>
          <w:right w:val="single" w:color="C0504D" w:sz="8" w:space="0"/>
          <w:insideH w:val="nil"/>
          <w:insideV w:val="nil"/>
          <w:tl2br w:val="nil"/>
          <w:tr2bl w:val="nil"/>
        </w:tcBorders>
      </w:tcPr>
    </w:tblStylePr>
    <w:tblStylePr w:type="firstCol">
      <w:rPr>
        <w:b/>
        <w:bCs/>
      </w:rPr>
      <w:tblPr>
        <w:tblStyle w:val="12"/>
      </w:tblPr>
    </w:tblStylePr>
    <w:tblStylePr w:type="lastCol">
      <w:rPr>
        <w:b/>
        <w:bCs/>
      </w:rPr>
      <w:tblPr>
        <w:tblStyle w:val="12"/>
      </w:tblPr>
    </w:tblStylePr>
    <w:tblStylePr w:type="band1Vert">
      <w:tblPr>
        <w:tblStyle w:val="12"/>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Horz">
      <w:tblPr>
        <w:tblStyle w:val="12"/>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style>
  <w:style w:type="table" w:styleId="49">
    <w:name w:val="Light List Accent 3"/>
    <w:basedOn w:val="12"/>
    <w:uiPriority w:val="61"/>
    <w:pPr>
      <w:spacing w:after="0" w:line="240" w:lineRule="auto"/>
    </w:pPr>
    <w:tblPr>
      <w:tblStyle w:val="12"/>
      <w:tblBorders>
        <w:top w:val="single" w:color="9BBB59" w:sz="8" w:space="0"/>
        <w:left w:val="single" w:color="9BBB59" w:sz="8" w:space="0"/>
        <w:bottom w:val="single" w:color="9BBB59" w:sz="8" w:space="0"/>
        <w:right w:val="single" w:color="9BBB59" w:sz="8" w:space="0"/>
      </w:tblBorders>
      <w:tblCellMar>
        <w:top w:w="0" w:type="dxa"/>
        <w:left w:w="108" w:type="dxa"/>
        <w:bottom w:w="0" w:type="dxa"/>
        <w:right w:w="108" w:type="dxa"/>
      </w:tblCellMar>
    </w:tblPr>
    <w:tblStylePr w:type="firstRow">
      <w:pPr>
        <w:spacing w:before="0" w:after="0" w:line="240" w:lineRule="auto"/>
      </w:pPr>
      <w:rPr>
        <w:b/>
        <w:bCs/>
        <w:color w:val="FFFFFF"/>
      </w:rPr>
      <w:tblPr>
        <w:tblStyle w:val="12"/>
      </w:tblPr>
      <w:tcPr>
        <w:shd w:val="clear" w:color="auto" w:fill="9BBB59"/>
      </w:tcPr>
    </w:tblStylePr>
    <w:tblStylePr w:type="lastRow">
      <w:pPr>
        <w:spacing w:before="0" w:after="0" w:line="240" w:lineRule="auto"/>
      </w:pPr>
      <w:rPr>
        <w:b/>
        <w:bCs/>
      </w:rPr>
      <w:tblPr>
        <w:tblStyle w:val="12"/>
      </w:tblPr>
      <w:tcPr>
        <w:tcBorders>
          <w:top w:val="double" w:color="9BBB59" w:sz="6" w:space="0"/>
          <w:left w:val="single" w:color="9BBB59" w:sz="8" w:space="0"/>
          <w:bottom w:val="single" w:color="9BBB59" w:sz="8" w:space="0"/>
          <w:right w:val="single" w:color="9BBB59" w:sz="8" w:space="0"/>
          <w:insideH w:val="nil"/>
          <w:insideV w:val="nil"/>
          <w:tl2br w:val="nil"/>
          <w:tr2bl w:val="nil"/>
        </w:tcBorders>
      </w:tcPr>
    </w:tblStylePr>
    <w:tblStylePr w:type="firstCol">
      <w:rPr>
        <w:b/>
        <w:bCs/>
      </w:rPr>
      <w:tblPr>
        <w:tblStyle w:val="12"/>
      </w:tblPr>
    </w:tblStylePr>
    <w:tblStylePr w:type="lastCol">
      <w:rPr>
        <w:b/>
        <w:bCs/>
      </w:rPr>
      <w:tblPr>
        <w:tblStyle w:val="12"/>
      </w:tblPr>
    </w:tblStylePr>
    <w:tblStylePr w:type="band1Vert">
      <w:tblPr>
        <w:tblStyle w:val="12"/>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Horz">
      <w:tblPr>
        <w:tblStyle w:val="12"/>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style>
  <w:style w:type="table" w:styleId="50">
    <w:name w:val="Light List Accent 4"/>
    <w:basedOn w:val="12"/>
    <w:uiPriority w:val="61"/>
    <w:pPr>
      <w:spacing w:after="0" w:line="240" w:lineRule="auto"/>
    </w:pPr>
    <w:tblPr>
      <w:tblStyle w:val="12"/>
      <w:tblBorders>
        <w:top w:val="single" w:color="8064A2" w:sz="8" w:space="0"/>
        <w:left w:val="single" w:color="8064A2" w:sz="8" w:space="0"/>
        <w:bottom w:val="single" w:color="8064A2" w:sz="8" w:space="0"/>
        <w:right w:val="single" w:color="8064A2" w:sz="8" w:space="0"/>
      </w:tblBorders>
      <w:tblCellMar>
        <w:top w:w="0" w:type="dxa"/>
        <w:left w:w="108" w:type="dxa"/>
        <w:bottom w:w="0" w:type="dxa"/>
        <w:right w:w="108" w:type="dxa"/>
      </w:tblCellMar>
    </w:tblPr>
    <w:tblStylePr w:type="firstRow">
      <w:pPr>
        <w:spacing w:before="0" w:after="0" w:line="240" w:lineRule="auto"/>
      </w:pPr>
      <w:rPr>
        <w:b/>
        <w:bCs/>
        <w:color w:val="FFFFFF"/>
      </w:rPr>
      <w:tblPr>
        <w:tblStyle w:val="12"/>
      </w:tblPr>
      <w:tcPr>
        <w:shd w:val="clear" w:color="auto" w:fill="8064A2"/>
      </w:tcPr>
    </w:tblStylePr>
    <w:tblStylePr w:type="lastRow">
      <w:pPr>
        <w:spacing w:before="0" w:after="0" w:line="240" w:lineRule="auto"/>
      </w:pPr>
      <w:rPr>
        <w:b/>
        <w:bCs/>
      </w:rPr>
      <w:tblPr>
        <w:tblStyle w:val="12"/>
      </w:tblPr>
      <w:tcPr>
        <w:tcBorders>
          <w:top w:val="double" w:color="8064A2" w:sz="6" w:space="0"/>
          <w:left w:val="single" w:color="8064A2" w:sz="8" w:space="0"/>
          <w:bottom w:val="single" w:color="8064A2" w:sz="8" w:space="0"/>
          <w:right w:val="single" w:color="8064A2" w:sz="8" w:space="0"/>
          <w:insideH w:val="nil"/>
          <w:insideV w:val="nil"/>
          <w:tl2br w:val="nil"/>
          <w:tr2bl w:val="nil"/>
        </w:tcBorders>
      </w:tcPr>
    </w:tblStylePr>
    <w:tblStylePr w:type="firstCol">
      <w:rPr>
        <w:b/>
        <w:bCs/>
      </w:rPr>
      <w:tblPr>
        <w:tblStyle w:val="12"/>
      </w:tblPr>
    </w:tblStylePr>
    <w:tblStylePr w:type="lastCol">
      <w:rPr>
        <w:b/>
        <w:bCs/>
      </w:rPr>
      <w:tblPr>
        <w:tblStyle w:val="12"/>
      </w:tblPr>
    </w:tblStylePr>
    <w:tblStylePr w:type="band1Vert">
      <w:tblPr>
        <w:tblStyle w:val="12"/>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Horz">
      <w:tblPr>
        <w:tblStyle w:val="12"/>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style>
  <w:style w:type="table" w:styleId="51">
    <w:name w:val="Light List Accent 5"/>
    <w:basedOn w:val="12"/>
    <w:uiPriority w:val="61"/>
    <w:pPr>
      <w:spacing w:after="0" w:line="240" w:lineRule="auto"/>
    </w:pPr>
    <w:tblPr>
      <w:tblStyle w:val="12"/>
      <w:tblBorders>
        <w:top w:val="single" w:color="4BACC6" w:sz="8" w:space="0"/>
        <w:left w:val="single" w:color="4BACC6" w:sz="8" w:space="0"/>
        <w:bottom w:val="single" w:color="4BACC6" w:sz="8" w:space="0"/>
        <w:right w:val="single" w:color="4BACC6" w:sz="8" w:space="0"/>
      </w:tblBorders>
      <w:tblCellMar>
        <w:top w:w="0" w:type="dxa"/>
        <w:left w:w="108" w:type="dxa"/>
        <w:bottom w:w="0" w:type="dxa"/>
        <w:right w:w="108" w:type="dxa"/>
      </w:tblCellMar>
    </w:tblPr>
    <w:tblStylePr w:type="firstRow">
      <w:pPr>
        <w:spacing w:before="0" w:after="0" w:line="240" w:lineRule="auto"/>
      </w:pPr>
      <w:rPr>
        <w:b/>
        <w:bCs/>
        <w:color w:val="FFFFFF"/>
      </w:rPr>
      <w:tblPr>
        <w:tblStyle w:val="12"/>
      </w:tblPr>
      <w:tcPr>
        <w:shd w:val="clear" w:color="auto" w:fill="4BACC6"/>
      </w:tcPr>
    </w:tblStylePr>
    <w:tblStylePr w:type="lastRow">
      <w:pPr>
        <w:spacing w:before="0" w:after="0" w:line="240" w:lineRule="auto"/>
      </w:pPr>
      <w:rPr>
        <w:b/>
        <w:bCs/>
      </w:rPr>
      <w:tblPr>
        <w:tblStyle w:val="12"/>
      </w:tblPr>
      <w:tcPr>
        <w:tcBorders>
          <w:top w:val="double" w:color="4BACC6" w:sz="6" w:space="0"/>
          <w:left w:val="single" w:color="4BACC6" w:sz="8" w:space="0"/>
          <w:bottom w:val="single" w:color="4BACC6" w:sz="8" w:space="0"/>
          <w:right w:val="single" w:color="4BACC6" w:sz="8" w:space="0"/>
          <w:insideH w:val="nil"/>
          <w:insideV w:val="nil"/>
          <w:tl2br w:val="nil"/>
          <w:tr2bl w:val="nil"/>
        </w:tcBorders>
      </w:tcPr>
    </w:tblStylePr>
    <w:tblStylePr w:type="firstCol">
      <w:rPr>
        <w:b/>
        <w:bCs/>
      </w:rPr>
      <w:tblPr>
        <w:tblStyle w:val="12"/>
      </w:tblPr>
    </w:tblStylePr>
    <w:tblStylePr w:type="lastCol">
      <w:rPr>
        <w:b/>
        <w:bCs/>
      </w:rPr>
      <w:tblPr>
        <w:tblStyle w:val="12"/>
      </w:tblPr>
    </w:tblStylePr>
    <w:tblStylePr w:type="band1Vert">
      <w:tblPr>
        <w:tblStyle w:val="12"/>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Horz">
      <w:tblPr>
        <w:tblStyle w:val="12"/>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style>
  <w:style w:type="table" w:styleId="52">
    <w:name w:val="Light List Accent 6"/>
    <w:basedOn w:val="12"/>
    <w:uiPriority w:val="61"/>
    <w:pPr>
      <w:spacing w:after="0" w:line="240" w:lineRule="auto"/>
    </w:pPr>
    <w:tblPr>
      <w:tblStyle w:val="12"/>
      <w:tblBorders>
        <w:top w:val="single" w:color="F79646" w:sz="8" w:space="0"/>
        <w:left w:val="single" w:color="F79646" w:sz="8" w:space="0"/>
        <w:bottom w:val="single" w:color="F79646" w:sz="8" w:space="0"/>
        <w:right w:val="single" w:color="F79646" w:sz="8" w:space="0"/>
      </w:tblBorders>
      <w:tblCellMar>
        <w:top w:w="0" w:type="dxa"/>
        <w:left w:w="108" w:type="dxa"/>
        <w:bottom w:w="0" w:type="dxa"/>
        <w:right w:w="108" w:type="dxa"/>
      </w:tblCellMar>
    </w:tblPr>
    <w:tblStylePr w:type="firstRow">
      <w:pPr>
        <w:spacing w:before="0" w:after="0" w:line="240" w:lineRule="auto"/>
      </w:pPr>
      <w:rPr>
        <w:b/>
        <w:bCs/>
        <w:color w:val="FFFFFF"/>
      </w:rPr>
      <w:tblPr>
        <w:tblStyle w:val="12"/>
      </w:tblPr>
      <w:tcPr>
        <w:shd w:val="clear" w:color="auto" w:fill="F79646"/>
      </w:tcPr>
    </w:tblStylePr>
    <w:tblStylePr w:type="lastRow">
      <w:pPr>
        <w:spacing w:before="0" w:after="0" w:line="240" w:lineRule="auto"/>
      </w:pPr>
      <w:rPr>
        <w:b/>
        <w:bCs/>
      </w:rPr>
      <w:tblPr>
        <w:tblStyle w:val="12"/>
      </w:tblPr>
      <w:tcPr>
        <w:tcBorders>
          <w:top w:val="double" w:color="F79646" w:sz="6" w:space="0"/>
          <w:left w:val="single" w:color="F79646" w:sz="8" w:space="0"/>
          <w:bottom w:val="single" w:color="F79646" w:sz="8" w:space="0"/>
          <w:right w:val="single" w:color="F79646" w:sz="8" w:space="0"/>
          <w:insideH w:val="nil"/>
          <w:insideV w:val="nil"/>
          <w:tl2br w:val="nil"/>
          <w:tr2bl w:val="nil"/>
        </w:tcBorders>
      </w:tcPr>
    </w:tblStylePr>
    <w:tblStylePr w:type="firstCol">
      <w:rPr>
        <w:b/>
        <w:bCs/>
      </w:rPr>
      <w:tblPr>
        <w:tblStyle w:val="12"/>
      </w:tblPr>
    </w:tblStylePr>
    <w:tblStylePr w:type="lastCol">
      <w:rPr>
        <w:b/>
        <w:bCs/>
      </w:rPr>
      <w:tblPr>
        <w:tblStyle w:val="12"/>
      </w:tblPr>
    </w:tblStylePr>
    <w:tblStylePr w:type="band1Vert">
      <w:tblPr>
        <w:tblStyle w:val="12"/>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Horz">
      <w:tblPr>
        <w:tblStyle w:val="12"/>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style>
  <w:style w:type="table" w:styleId="53">
    <w:name w:val="Light Grid"/>
    <w:basedOn w:val="12"/>
    <w:uiPriority w:val="62"/>
    <w:pPr>
      <w:spacing w:after="0" w:line="240" w:lineRule="auto"/>
    </w:pPr>
    <w:tblPr>
      <w:tblStyle w:val="12"/>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
    <w:tblStylePr w:type="firstRow">
      <w:pPr>
        <w:spacing w:before="0" w:after="0" w:line="240" w:lineRule="auto"/>
      </w:pPr>
      <w:rPr>
        <w:rFonts w:ascii="Calibri" w:hAnsi="Calibri" w:eastAsia="ＭＳ ゴシック" w:cs="Times New Roman"/>
        <w:b/>
        <w:bCs/>
      </w:rPr>
      <w:tblPr>
        <w:tblStyle w:val="12"/>
      </w:tblPr>
      <w:tcPr>
        <w:tcBorders>
          <w:top w:val="single" w:color="000000" w:sz="8" w:space="0"/>
          <w:left w:val="single" w:color="000000" w:sz="8" w:space="0"/>
          <w:bottom w:val="single" w:color="000000" w:sz="18" w:space="0"/>
          <w:right w:val="single" w:color="000000" w:sz="8" w:space="0"/>
          <w:insideH w:val="nil"/>
          <w:insideV w:val="single" w:sz="8" w:space="0"/>
          <w:tl2br w:val="nil"/>
          <w:tr2bl w:val="nil"/>
        </w:tcBorders>
      </w:tcPr>
    </w:tblStylePr>
    <w:tblStylePr w:type="lastRow">
      <w:pPr>
        <w:spacing w:before="0" w:after="0" w:line="240" w:lineRule="auto"/>
      </w:pPr>
      <w:rPr>
        <w:rFonts w:ascii="Calibri" w:hAnsi="Calibri" w:eastAsia="ＭＳ ゴシック" w:cs="Times New Roman"/>
        <w:b/>
        <w:bCs/>
      </w:rPr>
      <w:tblPr>
        <w:tblStyle w:val="12"/>
      </w:tblPr>
      <w:tcPr>
        <w:tcBorders>
          <w:top w:val="double" w:color="000000" w:sz="6" w:space="0"/>
          <w:left w:val="single" w:color="000000" w:sz="8" w:space="0"/>
          <w:bottom w:val="single" w:color="000000" w:sz="8" w:space="0"/>
          <w:right w:val="single" w:color="000000" w:sz="8" w:space="0"/>
          <w:insideH w:val="nil"/>
          <w:insideV w:val="single" w:sz="8" w:space="0"/>
          <w:tl2br w:val="nil"/>
          <w:tr2bl w:val="nil"/>
        </w:tcBorders>
      </w:tcPr>
    </w:tblStylePr>
    <w:tblStylePr w:type="firstCol">
      <w:rPr>
        <w:rFonts w:ascii="Calibri" w:hAnsi="Calibri" w:eastAsia="ＭＳ ゴシック" w:cs="Times New Roman"/>
        <w:b/>
        <w:bCs/>
      </w:rPr>
      <w:tblPr>
        <w:tblStyle w:val="12"/>
      </w:tblPr>
    </w:tblStylePr>
    <w:tblStylePr w:type="lastCol">
      <w:rPr>
        <w:rFonts w:ascii="Calibri" w:hAnsi="Calibri" w:eastAsia="ＭＳ ゴシック" w:cs="Times New Roman"/>
        <w:b/>
        <w:bCs/>
      </w:rPr>
      <w:tblPr>
        <w:tblStyle w:val="12"/>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Vert">
      <w:tblPr>
        <w:tblStyle w:val="12"/>
      </w:tblPr>
      <w:tcPr>
        <w:tcBorders>
          <w:top w:val="single" w:color="000000" w:sz="8" w:space="0"/>
          <w:left w:val="single" w:color="000000" w:sz="8" w:space="0"/>
          <w:bottom w:val="single" w:color="000000" w:sz="8" w:space="0"/>
          <w:right w:val="single" w:color="000000" w:sz="8" w:space="0"/>
          <w:insideH w:val="nil"/>
          <w:insideV w:val="nil"/>
          <w:tl2br w:val="nil"/>
          <w:tr2bl w:val="nil"/>
        </w:tcBorders>
        <w:shd w:val="clear" w:color="auto" w:fill="BFBFBF"/>
      </w:tcPr>
    </w:tblStylePr>
    <w:tblStylePr w:type="band1Horz">
      <w:tblPr>
        <w:tblStyle w:val="12"/>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shd w:val="clear" w:color="auto" w:fill="BFBFBF"/>
      </w:tcPr>
    </w:tblStylePr>
    <w:tblStylePr w:type="band2Horz">
      <w:tblPr>
        <w:tblStyle w:val="12"/>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tcPr>
    </w:tblStylePr>
  </w:style>
  <w:style w:type="table" w:styleId="54">
    <w:name w:val="Light Grid Accent 1"/>
    <w:basedOn w:val="12"/>
    <w:uiPriority w:val="62"/>
    <w:pPr>
      <w:spacing w:after="0" w:line="240" w:lineRule="auto"/>
    </w:pPr>
    <w:tblPr>
      <w:tblStyle w:val="12"/>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
    <w:tblStylePr w:type="firstRow">
      <w:pPr>
        <w:spacing w:before="0" w:after="0" w:line="240" w:lineRule="auto"/>
      </w:pPr>
      <w:rPr>
        <w:rFonts w:ascii="Calibri" w:hAnsi="Calibri" w:eastAsia="ＭＳ ゴシック" w:cs="Times New Roman"/>
        <w:b/>
        <w:bCs/>
      </w:rPr>
      <w:tblPr>
        <w:tblStyle w:val="12"/>
      </w:tblPr>
      <w:tcPr>
        <w:tcBorders>
          <w:top w:val="single" w:color="4F81BD" w:sz="8" w:space="0"/>
          <w:left w:val="single" w:color="4F81BD" w:sz="8" w:space="0"/>
          <w:bottom w:val="single" w:color="4F81BD" w:sz="18" w:space="0"/>
          <w:right w:val="single" w:color="4F81BD" w:sz="8" w:space="0"/>
          <w:insideH w:val="nil"/>
          <w:insideV w:val="single" w:sz="8" w:space="0"/>
          <w:tl2br w:val="nil"/>
          <w:tr2bl w:val="nil"/>
        </w:tcBorders>
      </w:tcPr>
    </w:tblStylePr>
    <w:tblStylePr w:type="lastRow">
      <w:pPr>
        <w:spacing w:before="0" w:after="0" w:line="240" w:lineRule="auto"/>
      </w:pPr>
      <w:rPr>
        <w:rFonts w:ascii="Calibri" w:hAnsi="Calibri" w:eastAsia="ＭＳ ゴシック" w:cs="Times New Roman"/>
        <w:b/>
        <w:bCs/>
      </w:rPr>
      <w:tblPr>
        <w:tblStyle w:val="12"/>
      </w:tblPr>
      <w:tcPr>
        <w:tcBorders>
          <w:top w:val="double" w:color="4F81BD" w:sz="6" w:space="0"/>
          <w:left w:val="single" w:color="4F81BD" w:sz="8" w:space="0"/>
          <w:bottom w:val="single" w:color="4F81BD" w:sz="8" w:space="0"/>
          <w:right w:val="single" w:color="4F81BD" w:sz="8" w:space="0"/>
          <w:insideH w:val="nil"/>
          <w:insideV w:val="single" w:sz="8" w:space="0"/>
          <w:tl2br w:val="nil"/>
          <w:tr2bl w:val="nil"/>
        </w:tcBorders>
      </w:tcPr>
    </w:tblStylePr>
    <w:tblStylePr w:type="firstCol">
      <w:rPr>
        <w:rFonts w:ascii="Calibri" w:hAnsi="Calibri" w:eastAsia="ＭＳ ゴシック" w:cs="Times New Roman"/>
        <w:b/>
        <w:bCs/>
      </w:rPr>
      <w:tblPr>
        <w:tblStyle w:val="12"/>
      </w:tblPr>
    </w:tblStylePr>
    <w:tblStylePr w:type="lastCol">
      <w:rPr>
        <w:rFonts w:ascii="Calibri" w:hAnsi="Calibri" w:eastAsia="ＭＳ ゴシック" w:cs="Times New Roman"/>
        <w:b/>
        <w:bCs/>
      </w:rPr>
      <w:tblPr>
        <w:tblStyle w:val="12"/>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Vert">
      <w:tblPr>
        <w:tblStyle w:val="12"/>
      </w:tblPr>
      <w:tcPr>
        <w:tcBorders>
          <w:top w:val="single" w:color="4F81BD" w:sz="8" w:space="0"/>
          <w:left w:val="single" w:color="4F81BD" w:sz="8" w:space="0"/>
          <w:bottom w:val="single" w:color="4F81BD" w:sz="8" w:space="0"/>
          <w:right w:val="single" w:color="4F81BD" w:sz="8" w:space="0"/>
          <w:insideH w:val="nil"/>
          <w:insideV w:val="nil"/>
          <w:tl2br w:val="nil"/>
          <w:tr2bl w:val="nil"/>
        </w:tcBorders>
        <w:shd w:val="clear" w:color="auto" w:fill="D3DFEE"/>
      </w:tcPr>
    </w:tblStylePr>
    <w:tblStylePr w:type="band1Horz">
      <w:tblPr>
        <w:tblStyle w:val="12"/>
      </w:tblPr>
      <w:tcPr>
        <w:tcBorders>
          <w:top w:val="single" w:color="4F81BD" w:sz="8" w:space="0"/>
          <w:left w:val="single" w:color="4F81BD" w:sz="8" w:space="0"/>
          <w:bottom w:val="single" w:color="4F81BD" w:sz="8" w:space="0"/>
          <w:right w:val="single" w:color="4F81BD" w:sz="8" w:space="0"/>
          <w:insideH w:val="nil"/>
          <w:insideV w:val="single" w:sz="8" w:space="0"/>
          <w:tl2br w:val="nil"/>
          <w:tr2bl w:val="nil"/>
        </w:tcBorders>
        <w:shd w:val="clear" w:color="auto" w:fill="D3DFEE"/>
      </w:tcPr>
    </w:tblStylePr>
    <w:tblStylePr w:type="band2Horz">
      <w:tblPr>
        <w:tblStyle w:val="12"/>
      </w:tblPr>
      <w:tcPr>
        <w:tcBorders>
          <w:top w:val="single" w:color="4F81BD" w:sz="8" w:space="0"/>
          <w:left w:val="single" w:color="4F81BD" w:sz="8" w:space="0"/>
          <w:bottom w:val="single" w:color="4F81BD" w:sz="8" w:space="0"/>
          <w:right w:val="single" w:color="4F81BD" w:sz="8" w:space="0"/>
          <w:insideH w:val="nil"/>
          <w:insideV w:val="single" w:sz="8" w:space="0"/>
          <w:tl2br w:val="nil"/>
          <w:tr2bl w:val="nil"/>
        </w:tcBorders>
      </w:tcPr>
    </w:tblStylePr>
  </w:style>
  <w:style w:type="table" w:styleId="55">
    <w:name w:val="Light Grid Accent 2"/>
    <w:basedOn w:val="12"/>
    <w:uiPriority w:val="62"/>
    <w:pPr>
      <w:spacing w:after="0" w:line="240" w:lineRule="auto"/>
    </w:pPr>
    <w:tblPr>
      <w:tblStyle w:val="12"/>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CellMar>
        <w:top w:w="0" w:type="dxa"/>
        <w:left w:w="108" w:type="dxa"/>
        <w:bottom w:w="0" w:type="dxa"/>
        <w:right w:w="108" w:type="dxa"/>
      </w:tblCellMar>
    </w:tblPr>
    <w:tblStylePr w:type="firstRow">
      <w:pPr>
        <w:spacing w:before="0" w:after="0" w:line="240" w:lineRule="auto"/>
      </w:pPr>
      <w:rPr>
        <w:rFonts w:ascii="Calibri" w:hAnsi="Calibri" w:eastAsia="ＭＳ ゴシック" w:cs="Times New Roman"/>
        <w:b/>
        <w:bCs/>
      </w:rPr>
      <w:tblPr>
        <w:tblStyle w:val="12"/>
      </w:tblPr>
      <w:tcPr>
        <w:tcBorders>
          <w:top w:val="single" w:color="C0504D" w:sz="8" w:space="0"/>
          <w:left w:val="single" w:color="C0504D" w:sz="8" w:space="0"/>
          <w:bottom w:val="single" w:color="C0504D" w:sz="18" w:space="0"/>
          <w:right w:val="single" w:color="C0504D" w:sz="8" w:space="0"/>
          <w:insideH w:val="nil"/>
          <w:insideV w:val="single" w:sz="8" w:space="0"/>
          <w:tl2br w:val="nil"/>
          <w:tr2bl w:val="nil"/>
        </w:tcBorders>
      </w:tcPr>
    </w:tblStylePr>
    <w:tblStylePr w:type="lastRow">
      <w:pPr>
        <w:spacing w:before="0" w:after="0" w:line="240" w:lineRule="auto"/>
      </w:pPr>
      <w:rPr>
        <w:rFonts w:ascii="Calibri" w:hAnsi="Calibri" w:eastAsia="ＭＳ ゴシック" w:cs="Times New Roman"/>
        <w:b/>
        <w:bCs/>
      </w:rPr>
      <w:tblPr>
        <w:tblStyle w:val="12"/>
      </w:tblPr>
      <w:tcPr>
        <w:tcBorders>
          <w:top w:val="double" w:color="C0504D" w:sz="6" w:space="0"/>
          <w:left w:val="single" w:color="C0504D" w:sz="8" w:space="0"/>
          <w:bottom w:val="single" w:color="C0504D" w:sz="8" w:space="0"/>
          <w:right w:val="single" w:color="C0504D" w:sz="8" w:space="0"/>
          <w:insideH w:val="nil"/>
          <w:insideV w:val="single" w:sz="8" w:space="0"/>
          <w:tl2br w:val="nil"/>
          <w:tr2bl w:val="nil"/>
        </w:tcBorders>
      </w:tcPr>
    </w:tblStylePr>
    <w:tblStylePr w:type="firstCol">
      <w:rPr>
        <w:rFonts w:ascii="Calibri" w:hAnsi="Calibri" w:eastAsia="ＭＳ ゴシック" w:cs="Times New Roman"/>
        <w:b/>
        <w:bCs/>
      </w:rPr>
      <w:tblPr>
        <w:tblStyle w:val="12"/>
      </w:tblPr>
    </w:tblStylePr>
    <w:tblStylePr w:type="lastCol">
      <w:rPr>
        <w:rFonts w:ascii="Calibri" w:hAnsi="Calibri" w:eastAsia="ＭＳ ゴシック" w:cs="Times New Roman"/>
        <w:b/>
        <w:bCs/>
      </w:rPr>
      <w:tblPr>
        <w:tblStyle w:val="12"/>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Vert">
      <w:tblPr>
        <w:tblStyle w:val="12"/>
      </w:tblPr>
      <w:tcPr>
        <w:tcBorders>
          <w:top w:val="single" w:color="C0504D" w:sz="8" w:space="0"/>
          <w:left w:val="single" w:color="C0504D" w:sz="8" w:space="0"/>
          <w:bottom w:val="single" w:color="C0504D" w:sz="8" w:space="0"/>
          <w:right w:val="single" w:color="C0504D" w:sz="8" w:space="0"/>
          <w:insideH w:val="nil"/>
          <w:insideV w:val="nil"/>
          <w:tl2br w:val="nil"/>
          <w:tr2bl w:val="nil"/>
        </w:tcBorders>
        <w:shd w:val="clear" w:color="auto" w:fill="EFD3D3"/>
      </w:tcPr>
    </w:tblStylePr>
    <w:tblStylePr w:type="band1Horz">
      <w:tblPr>
        <w:tblStyle w:val="12"/>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shd w:val="clear" w:color="auto" w:fill="EFD3D3"/>
      </w:tcPr>
    </w:tblStylePr>
    <w:tblStylePr w:type="band2Horz">
      <w:tblPr>
        <w:tblStyle w:val="12"/>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tcPr>
    </w:tblStylePr>
  </w:style>
  <w:style w:type="table" w:styleId="56">
    <w:name w:val="Light Grid Accent 3"/>
    <w:basedOn w:val="12"/>
    <w:uiPriority w:val="62"/>
    <w:pPr>
      <w:spacing w:after="0" w:line="240" w:lineRule="auto"/>
    </w:pPr>
    <w:tblPr>
      <w:tblStyle w:val="12"/>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CellMar>
        <w:top w:w="0" w:type="dxa"/>
        <w:left w:w="108" w:type="dxa"/>
        <w:bottom w:w="0" w:type="dxa"/>
        <w:right w:w="108" w:type="dxa"/>
      </w:tblCellMar>
    </w:tblPr>
    <w:tblStylePr w:type="firstRow">
      <w:pPr>
        <w:spacing w:before="0" w:after="0" w:line="240" w:lineRule="auto"/>
      </w:pPr>
      <w:rPr>
        <w:rFonts w:ascii="Calibri" w:hAnsi="Calibri" w:eastAsia="ＭＳ ゴシック" w:cs="Times New Roman"/>
        <w:b/>
        <w:bCs/>
      </w:rPr>
      <w:tblPr>
        <w:tblStyle w:val="12"/>
      </w:tblPr>
      <w:tcPr>
        <w:tcBorders>
          <w:top w:val="single" w:color="9BBB59" w:sz="8" w:space="0"/>
          <w:left w:val="single" w:color="9BBB59" w:sz="8" w:space="0"/>
          <w:bottom w:val="single" w:color="9BBB59" w:sz="18" w:space="0"/>
          <w:right w:val="single" w:color="9BBB59" w:sz="8" w:space="0"/>
          <w:insideH w:val="nil"/>
          <w:insideV w:val="single" w:sz="8" w:space="0"/>
          <w:tl2br w:val="nil"/>
          <w:tr2bl w:val="nil"/>
        </w:tcBorders>
      </w:tcPr>
    </w:tblStylePr>
    <w:tblStylePr w:type="lastRow">
      <w:pPr>
        <w:spacing w:before="0" w:after="0" w:line="240" w:lineRule="auto"/>
      </w:pPr>
      <w:rPr>
        <w:rFonts w:ascii="Calibri" w:hAnsi="Calibri" w:eastAsia="ＭＳ ゴシック" w:cs="Times New Roman"/>
        <w:b/>
        <w:bCs/>
      </w:rPr>
      <w:tblPr>
        <w:tblStyle w:val="12"/>
      </w:tblPr>
      <w:tcPr>
        <w:tcBorders>
          <w:top w:val="double" w:color="9BBB59" w:sz="6" w:space="0"/>
          <w:left w:val="single" w:color="9BBB59" w:sz="8" w:space="0"/>
          <w:bottom w:val="single" w:color="9BBB59" w:sz="8" w:space="0"/>
          <w:right w:val="single" w:color="9BBB59" w:sz="8" w:space="0"/>
          <w:insideH w:val="nil"/>
          <w:insideV w:val="single" w:sz="8" w:space="0"/>
          <w:tl2br w:val="nil"/>
          <w:tr2bl w:val="nil"/>
        </w:tcBorders>
      </w:tcPr>
    </w:tblStylePr>
    <w:tblStylePr w:type="firstCol">
      <w:rPr>
        <w:rFonts w:ascii="Calibri" w:hAnsi="Calibri" w:eastAsia="ＭＳ ゴシック" w:cs="Times New Roman"/>
        <w:b/>
        <w:bCs/>
      </w:rPr>
      <w:tblPr>
        <w:tblStyle w:val="12"/>
      </w:tblPr>
    </w:tblStylePr>
    <w:tblStylePr w:type="lastCol">
      <w:rPr>
        <w:rFonts w:ascii="Calibri" w:hAnsi="Calibri" w:eastAsia="ＭＳ ゴシック" w:cs="Times New Roman"/>
        <w:b/>
        <w:bCs/>
      </w:rPr>
      <w:tblPr>
        <w:tblStyle w:val="12"/>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Vert">
      <w:tblPr>
        <w:tblStyle w:val="12"/>
      </w:tblPr>
      <w:tcPr>
        <w:tcBorders>
          <w:top w:val="single" w:color="9BBB59" w:sz="8" w:space="0"/>
          <w:left w:val="single" w:color="9BBB59" w:sz="8" w:space="0"/>
          <w:bottom w:val="single" w:color="9BBB59" w:sz="8" w:space="0"/>
          <w:right w:val="single" w:color="9BBB59" w:sz="8" w:space="0"/>
          <w:insideH w:val="nil"/>
          <w:insideV w:val="nil"/>
          <w:tl2br w:val="nil"/>
          <w:tr2bl w:val="nil"/>
        </w:tcBorders>
        <w:shd w:val="clear" w:color="auto" w:fill="E6EED5"/>
      </w:tcPr>
    </w:tblStylePr>
    <w:tblStylePr w:type="band1Horz">
      <w:tblPr>
        <w:tblStyle w:val="12"/>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shd w:val="clear" w:color="auto" w:fill="E6EED5"/>
      </w:tcPr>
    </w:tblStylePr>
    <w:tblStylePr w:type="band2Horz">
      <w:tblPr>
        <w:tblStyle w:val="12"/>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tcPr>
    </w:tblStylePr>
  </w:style>
  <w:style w:type="table" w:styleId="57">
    <w:name w:val="Light Grid Accent 4"/>
    <w:basedOn w:val="12"/>
    <w:qFormat/>
    <w:uiPriority w:val="62"/>
    <w:pPr>
      <w:spacing w:after="0" w:line="240" w:lineRule="auto"/>
    </w:pPr>
    <w:tblPr>
      <w:tblStyle w:val="12"/>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
    <w:tblStylePr w:type="firstRow">
      <w:pPr>
        <w:spacing w:before="0" w:after="0" w:line="240" w:lineRule="auto"/>
      </w:pPr>
      <w:rPr>
        <w:rFonts w:ascii="Calibri" w:hAnsi="Calibri" w:eastAsia="ＭＳ ゴシック" w:cs="Times New Roman"/>
        <w:b/>
        <w:bCs/>
      </w:rPr>
      <w:tblPr>
        <w:tblStyle w:val="12"/>
      </w:tblPr>
      <w:tcPr>
        <w:tcBorders>
          <w:top w:val="single" w:color="8064A2" w:sz="8" w:space="0"/>
          <w:left w:val="single" w:color="8064A2" w:sz="8" w:space="0"/>
          <w:bottom w:val="single" w:color="8064A2" w:sz="18" w:space="0"/>
          <w:right w:val="single" w:color="8064A2" w:sz="8" w:space="0"/>
          <w:insideH w:val="nil"/>
          <w:insideV w:val="single" w:sz="8" w:space="0"/>
          <w:tl2br w:val="nil"/>
          <w:tr2bl w:val="nil"/>
        </w:tcBorders>
      </w:tcPr>
    </w:tblStylePr>
    <w:tblStylePr w:type="lastRow">
      <w:pPr>
        <w:spacing w:before="0" w:after="0" w:line="240" w:lineRule="auto"/>
      </w:pPr>
      <w:rPr>
        <w:rFonts w:ascii="Calibri" w:hAnsi="Calibri" w:eastAsia="ＭＳ ゴシック" w:cs="Times New Roman"/>
        <w:b/>
        <w:bCs/>
      </w:rPr>
      <w:tblPr>
        <w:tblStyle w:val="12"/>
      </w:tblPr>
      <w:tcPr>
        <w:tcBorders>
          <w:top w:val="double" w:color="8064A2" w:sz="6" w:space="0"/>
          <w:left w:val="single" w:color="8064A2" w:sz="8" w:space="0"/>
          <w:bottom w:val="single" w:color="8064A2" w:sz="8" w:space="0"/>
          <w:right w:val="single" w:color="8064A2" w:sz="8" w:space="0"/>
          <w:insideH w:val="nil"/>
          <w:insideV w:val="single" w:sz="8" w:space="0"/>
          <w:tl2br w:val="nil"/>
          <w:tr2bl w:val="nil"/>
        </w:tcBorders>
      </w:tcPr>
    </w:tblStylePr>
    <w:tblStylePr w:type="firstCol">
      <w:rPr>
        <w:rFonts w:ascii="Calibri" w:hAnsi="Calibri" w:eastAsia="ＭＳ ゴシック" w:cs="Times New Roman"/>
        <w:b/>
        <w:bCs/>
      </w:rPr>
      <w:tblPr>
        <w:tblStyle w:val="12"/>
      </w:tblPr>
    </w:tblStylePr>
    <w:tblStylePr w:type="lastCol">
      <w:rPr>
        <w:rFonts w:ascii="Calibri" w:hAnsi="Calibri" w:eastAsia="ＭＳ ゴシック" w:cs="Times New Roman"/>
        <w:b/>
        <w:bCs/>
      </w:rPr>
      <w:tblPr>
        <w:tblStyle w:val="12"/>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Vert">
      <w:tblPr>
        <w:tblStyle w:val="12"/>
      </w:tblPr>
      <w:tcPr>
        <w:tcBorders>
          <w:top w:val="single" w:color="8064A2" w:sz="8" w:space="0"/>
          <w:left w:val="single" w:color="8064A2" w:sz="8" w:space="0"/>
          <w:bottom w:val="single" w:color="8064A2" w:sz="8" w:space="0"/>
          <w:right w:val="single" w:color="8064A2" w:sz="8" w:space="0"/>
          <w:insideH w:val="nil"/>
          <w:insideV w:val="nil"/>
          <w:tl2br w:val="nil"/>
          <w:tr2bl w:val="nil"/>
        </w:tcBorders>
        <w:shd w:val="clear" w:color="auto" w:fill="DFD8E8"/>
      </w:tcPr>
    </w:tblStylePr>
    <w:tblStylePr w:type="band1Horz">
      <w:tblPr>
        <w:tblStyle w:val="12"/>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shd w:val="clear" w:color="auto" w:fill="DFD8E8"/>
      </w:tcPr>
    </w:tblStylePr>
    <w:tblStylePr w:type="band2Horz">
      <w:tblPr>
        <w:tblStyle w:val="12"/>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tcPr>
    </w:tblStylePr>
  </w:style>
  <w:style w:type="table" w:styleId="58">
    <w:name w:val="Light Grid Accent 5"/>
    <w:basedOn w:val="12"/>
    <w:uiPriority w:val="62"/>
    <w:pPr>
      <w:spacing w:after="0" w:line="240" w:lineRule="auto"/>
    </w:pPr>
    <w:tblPr>
      <w:tblStyle w:val="12"/>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CellMar>
        <w:top w:w="0" w:type="dxa"/>
        <w:left w:w="108" w:type="dxa"/>
        <w:bottom w:w="0" w:type="dxa"/>
        <w:right w:w="108" w:type="dxa"/>
      </w:tblCellMar>
    </w:tblPr>
    <w:tblStylePr w:type="firstRow">
      <w:pPr>
        <w:spacing w:before="0" w:after="0" w:line="240" w:lineRule="auto"/>
      </w:pPr>
      <w:rPr>
        <w:rFonts w:ascii="Calibri" w:hAnsi="Calibri" w:eastAsia="ＭＳ ゴシック" w:cs="Times New Roman"/>
        <w:b/>
        <w:bCs/>
      </w:rPr>
      <w:tblPr>
        <w:tblStyle w:val="12"/>
      </w:tblPr>
      <w:tcPr>
        <w:tcBorders>
          <w:top w:val="single" w:color="4BACC6" w:sz="8" w:space="0"/>
          <w:left w:val="single" w:color="4BACC6" w:sz="8" w:space="0"/>
          <w:bottom w:val="single" w:color="4BACC6" w:sz="18" w:space="0"/>
          <w:right w:val="single" w:color="4BACC6" w:sz="8" w:space="0"/>
          <w:insideH w:val="nil"/>
          <w:insideV w:val="single" w:sz="8" w:space="0"/>
          <w:tl2br w:val="nil"/>
          <w:tr2bl w:val="nil"/>
        </w:tcBorders>
      </w:tcPr>
    </w:tblStylePr>
    <w:tblStylePr w:type="lastRow">
      <w:pPr>
        <w:spacing w:before="0" w:after="0" w:line="240" w:lineRule="auto"/>
      </w:pPr>
      <w:rPr>
        <w:rFonts w:ascii="Calibri" w:hAnsi="Calibri" w:eastAsia="ＭＳ ゴシック" w:cs="Times New Roman"/>
        <w:b/>
        <w:bCs/>
      </w:rPr>
      <w:tblPr>
        <w:tblStyle w:val="12"/>
      </w:tblPr>
      <w:tcPr>
        <w:tcBorders>
          <w:top w:val="double" w:color="4BACC6" w:sz="6" w:space="0"/>
          <w:left w:val="single" w:color="4BACC6" w:sz="8" w:space="0"/>
          <w:bottom w:val="single" w:color="4BACC6" w:sz="8" w:space="0"/>
          <w:right w:val="single" w:color="4BACC6" w:sz="8" w:space="0"/>
          <w:insideH w:val="nil"/>
          <w:insideV w:val="single" w:sz="8" w:space="0"/>
          <w:tl2br w:val="nil"/>
          <w:tr2bl w:val="nil"/>
        </w:tcBorders>
      </w:tcPr>
    </w:tblStylePr>
    <w:tblStylePr w:type="firstCol">
      <w:rPr>
        <w:rFonts w:ascii="Calibri" w:hAnsi="Calibri" w:eastAsia="ＭＳ ゴシック" w:cs="Times New Roman"/>
        <w:b/>
        <w:bCs/>
      </w:rPr>
      <w:tblPr>
        <w:tblStyle w:val="12"/>
      </w:tblPr>
    </w:tblStylePr>
    <w:tblStylePr w:type="lastCol">
      <w:rPr>
        <w:rFonts w:ascii="Calibri" w:hAnsi="Calibri" w:eastAsia="ＭＳ ゴシック" w:cs="Times New Roman"/>
        <w:b/>
        <w:bCs/>
      </w:rPr>
      <w:tblPr>
        <w:tblStyle w:val="12"/>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Vert">
      <w:tblPr>
        <w:tblStyle w:val="12"/>
      </w:tblPr>
      <w:tcPr>
        <w:tcBorders>
          <w:top w:val="single" w:color="4BACC6" w:sz="8" w:space="0"/>
          <w:left w:val="single" w:color="4BACC6" w:sz="8" w:space="0"/>
          <w:bottom w:val="single" w:color="4BACC6" w:sz="8" w:space="0"/>
          <w:right w:val="single" w:color="4BACC6" w:sz="8" w:space="0"/>
          <w:insideH w:val="nil"/>
          <w:insideV w:val="nil"/>
          <w:tl2br w:val="nil"/>
          <w:tr2bl w:val="nil"/>
        </w:tcBorders>
        <w:shd w:val="clear" w:color="auto" w:fill="D2EAF0"/>
      </w:tcPr>
    </w:tblStylePr>
    <w:tblStylePr w:type="band1Horz">
      <w:tblPr>
        <w:tblStyle w:val="12"/>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shd w:val="clear" w:color="auto" w:fill="D2EAF0"/>
      </w:tcPr>
    </w:tblStylePr>
    <w:tblStylePr w:type="band2Horz">
      <w:tblPr>
        <w:tblStyle w:val="12"/>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tcPr>
    </w:tblStylePr>
  </w:style>
  <w:style w:type="table" w:styleId="59">
    <w:name w:val="Light Grid Accent 6"/>
    <w:basedOn w:val="12"/>
    <w:qFormat/>
    <w:uiPriority w:val="62"/>
    <w:pPr>
      <w:spacing w:after="0" w:line="240" w:lineRule="auto"/>
    </w:pPr>
    <w:tblPr>
      <w:tblStyle w:val="12"/>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CellMar>
        <w:top w:w="0" w:type="dxa"/>
        <w:left w:w="108" w:type="dxa"/>
        <w:bottom w:w="0" w:type="dxa"/>
        <w:right w:w="108" w:type="dxa"/>
      </w:tblCellMar>
    </w:tblPr>
    <w:tblStylePr w:type="firstRow">
      <w:pPr>
        <w:spacing w:before="0" w:after="0" w:line="240" w:lineRule="auto"/>
      </w:pPr>
      <w:rPr>
        <w:rFonts w:ascii="Calibri" w:hAnsi="Calibri" w:eastAsia="ＭＳ ゴシック" w:cs="Times New Roman"/>
        <w:b/>
        <w:bCs/>
      </w:rPr>
      <w:tblPr>
        <w:tblStyle w:val="12"/>
      </w:tblPr>
      <w:tcPr>
        <w:tcBorders>
          <w:top w:val="single" w:color="F79646" w:sz="8" w:space="0"/>
          <w:left w:val="single" w:color="F79646" w:sz="8" w:space="0"/>
          <w:bottom w:val="single" w:color="F79646" w:sz="18" w:space="0"/>
          <w:right w:val="single" w:color="F79646" w:sz="8" w:space="0"/>
          <w:insideH w:val="nil"/>
          <w:insideV w:val="single" w:sz="8" w:space="0"/>
          <w:tl2br w:val="nil"/>
          <w:tr2bl w:val="nil"/>
        </w:tcBorders>
      </w:tcPr>
    </w:tblStylePr>
    <w:tblStylePr w:type="lastRow">
      <w:pPr>
        <w:spacing w:before="0" w:after="0" w:line="240" w:lineRule="auto"/>
      </w:pPr>
      <w:rPr>
        <w:rFonts w:ascii="Calibri" w:hAnsi="Calibri" w:eastAsia="ＭＳ ゴシック" w:cs="Times New Roman"/>
        <w:b/>
        <w:bCs/>
      </w:rPr>
      <w:tblPr>
        <w:tblStyle w:val="12"/>
      </w:tblPr>
      <w:tcPr>
        <w:tcBorders>
          <w:top w:val="double" w:color="F79646" w:sz="6" w:space="0"/>
          <w:left w:val="single" w:color="F79646" w:sz="8" w:space="0"/>
          <w:bottom w:val="single" w:color="F79646" w:sz="8" w:space="0"/>
          <w:right w:val="single" w:color="F79646" w:sz="8" w:space="0"/>
          <w:insideH w:val="nil"/>
          <w:insideV w:val="single" w:sz="8" w:space="0"/>
          <w:tl2br w:val="nil"/>
          <w:tr2bl w:val="nil"/>
        </w:tcBorders>
      </w:tcPr>
    </w:tblStylePr>
    <w:tblStylePr w:type="firstCol">
      <w:rPr>
        <w:rFonts w:ascii="Calibri" w:hAnsi="Calibri" w:eastAsia="ＭＳ ゴシック" w:cs="Times New Roman"/>
        <w:b/>
        <w:bCs/>
      </w:rPr>
      <w:tblPr>
        <w:tblStyle w:val="12"/>
      </w:tblPr>
    </w:tblStylePr>
    <w:tblStylePr w:type="lastCol">
      <w:rPr>
        <w:rFonts w:ascii="Calibri" w:hAnsi="Calibri" w:eastAsia="ＭＳ ゴシック" w:cs="Times New Roman"/>
        <w:b/>
        <w:bCs/>
      </w:rPr>
      <w:tblPr>
        <w:tblStyle w:val="12"/>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Vert">
      <w:tblPr>
        <w:tblStyle w:val="12"/>
      </w:tblPr>
      <w:tcPr>
        <w:tcBorders>
          <w:top w:val="single" w:color="F79646" w:sz="8" w:space="0"/>
          <w:left w:val="single" w:color="F79646" w:sz="8" w:space="0"/>
          <w:bottom w:val="single" w:color="F79646" w:sz="8" w:space="0"/>
          <w:right w:val="single" w:color="F79646" w:sz="8" w:space="0"/>
          <w:insideH w:val="nil"/>
          <w:insideV w:val="nil"/>
          <w:tl2br w:val="nil"/>
          <w:tr2bl w:val="nil"/>
        </w:tcBorders>
        <w:shd w:val="clear" w:color="auto" w:fill="FDE5D1"/>
      </w:tcPr>
    </w:tblStylePr>
    <w:tblStylePr w:type="band1Horz">
      <w:tblPr>
        <w:tblStyle w:val="12"/>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shd w:val="clear" w:color="auto" w:fill="FDE5D1"/>
      </w:tcPr>
    </w:tblStylePr>
    <w:tblStylePr w:type="band2Horz">
      <w:tblPr>
        <w:tblStyle w:val="12"/>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tcPr>
    </w:tblStylePr>
  </w:style>
  <w:style w:type="table" w:styleId="60">
    <w:name w:val="Medium Shading 1"/>
    <w:basedOn w:val="12"/>
    <w:qFormat/>
    <w:uiPriority w:val="63"/>
    <w:pPr>
      <w:spacing w:after="0" w:line="240" w:lineRule="auto"/>
    </w:pPr>
    <w:tblPr>
      <w:tblStyle w:val="12"/>
      <w:tblBorders>
        <w:top w:val="single" w:color="3F3F3F" w:sz="8" w:space="0"/>
        <w:left w:val="single" w:color="3F3F3F" w:sz="8" w:space="0"/>
        <w:bottom w:val="single" w:color="3F3F3F" w:sz="8" w:space="0"/>
        <w:right w:val="single" w:color="3F3F3F" w:sz="8" w:space="0"/>
        <w:insideH w:val="single" w:color="3F3F3F" w:sz="8" w:space="0"/>
      </w:tblBorders>
      <w:tblCellMar>
        <w:top w:w="0" w:type="dxa"/>
        <w:left w:w="108" w:type="dxa"/>
        <w:bottom w:w="0" w:type="dxa"/>
        <w:right w:w="108" w:type="dxa"/>
      </w:tblCellMar>
    </w:tblPr>
    <w:tblStylePr w:type="firstRow">
      <w:pPr>
        <w:spacing w:before="0" w:after="0" w:line="240" w:lineRule="auto"/>
      </w:pPr>
      <w:rPr>
        <w:b/>
        <w:bCs/>
        <w:color w:val="FFFFFF"/>
      </w:rPr>
      <w:tblPr>
        <w:tblStyle w:val="12"/>
      </w:tblPr>
      <w:tcPr>
        <w:tcBorders>
          <w:top w:val="single" w:color="3F3F3F" w:sz="8" w:space="0"/>
          <w:left w:val="single" w:color="3F3F3F" w:sz="8" w:space="0"/>
          <w:bottom w:val="single" w:color="3F3F3F" w:sz="8" w:space="0"/>
          <w:right w:val="single" w:color="3F3F3F" w:sz="8" w:space="0"/>
          <w:insideH w:val="nil"/>
          <w:insideV w:val="nil"/>
          <w:tl2br w:val="nil"/>
          <w:tr2bl w:val="nil"/>
        </w:tcBorders>
        <w:shd w:val="clear" w:color="auto" w:fill="000000"/>
      </w:tcPr>
    </w:tblStylePr>
    <w:tblStylePr w:type="lastRow">
      <w:pPr>
        <w:spacing w:before="0" w:after="0" w:line="240" w:lineRule="auto"/>
      </w:pPr>
      <w:rPr>
        <w:b/>
        <w:bCs/>
      </w:rPr>
      <w:tblPr>
        <w:tblStyle w:val="12"/>
      </w:tblPr>
      <w:tcPr>
        <w:tcBorders>
          <w:top w:val="double" w:color="3F3F3F" w:sz="6" w:space="0"/>
          <w:left w:val="single" w:color="3F3F3F" w:sz="8" w:space="0"/>
          <w:bottom w:val="single" w:color="3F3F3F" w:sz="8" w:space="0"/>
          <w:right w:val="single" w:color="3F3F3F" w:sz="8" w:space="0"/>
          <w:insideH w:val="nil"/>
          <w:insideV w:val="nil"/>
          <w:tl2br w:val="nil"/>
          <w:tr2bl w:val="nil"/>
        </w:tcBorders>
      </w:tcPr>
    </w:tblStylePr>
    <w:tblStylePr w:type="firstCol">
      <w:rPr>
        <w:b/>
        <w:bCs/>
      </w:rPr>
      <w:tblPr>
        <w:tblStyle w:val="12"/>
      </w:tblPr>
    </w:tblStylePr>
    <w:tblStylePr w:type="lastCol">
      <w:rPr>
        <w:b/>
        <w:bCs/>
      </w:rPr>
      <w:tblPr>
        <w:tblStyle w:val="12"/>
      </w:tblPr>
    </w:tblStylePr>
    <w:tblStylePr w:type="band1Vert">
      <w:tblPr>
        <w:tblStyle w:val="12"/>
      </w:tblPr>
      <w:tcPr>
        <w:shd w:val="clear" w:color="auto" w:fill="BFBFBF"/>
      </w:tcPr>
    </w:tblStylePr>
    <w:tblStylePr w:type="band1Horz">
      <w:tblPr>
        <w:tblStyle w:val="12"/>
      </w:tblPr>
      <w:tcPr>
        <w:tcBorders>
          <w:top w:val="nil"/>
          <w:left w:val="nil"/>
          <w:bottom w:val="nil"/>
          <w:right w:val="nil"/>
          <w:insideH w:val="nil"/>
          <w:insideV w:val="nil"/>
          <w:tl2br w:val="nil"/>
          <w:tr2bl w:val="nil"/>
        </w:tcBorders>
        <w:shd w:val="clear" w:color="auto" w:fill="BFBFBF"/>
      </w:tcPr>
    </w:tblStylePr>
    <w:tblStylePr w:type="band2Horz">
      <w:tblPr>
        <w:tblStyle w:val="12"/>
      </w:tblPr>
      <w:tcPr>
        <w:tcBorders>
          <w:top w:val="nil"/>
          <w:left w:val="nil"/>
          <w:bottom w:val="nil"/>
          <w:right w:val="nil"/>
          <w:insideH w:val="nil"/>
          <w:insideV w:val="nil"/>
          <w:tl2br w:val="nil"/>
          <w:tr2bl w:val="nil"/>
        </w:tcBorders>
      </w:tcPr>
    </w:tblStylePr>
  </w:style>
  <w:style w:type="table" w:styleId="61">
    <w:name w:val="Medium Shading 1 Accent 1"/>
    <w:basedOn w:val="12"/>
    <w:qFormat/>
    <w:uiPriority w:val="63"/>
    <w:pPr>
      <w:spacing w:after="0" w:line="240" w:lineRule="auto"/>
    </w:pPr>
    <w:tblPr>
      <w:tblStyle w:val="12"/>
      <w:tblBorders>
        <w:top w:val="single" w:color="7BA0CD" w:sz="8" w:space="0"/>
        <w:left w:val="single" w:color="7BA0CD" w:sz="8" w:space="0"/>
        <w:bottom w:val="single" w:color="7BA0CD" w:sz="8" w:space="0"/>
        <w:right w:val="single" w:color="7BA0CD" w:sz="8" w:space="0"/>
        <w:insideH w:val="single" w:color="7BA0CD" w:sz="8" w:space="0"/>
      </w:tblBorders>
      <w:tblCellMar>
        <w:top w:w="0" w:type="dxa"/>
        <w:left w:w="108" w:type="dxa"/>
        <w:bottom w:w="0" w:type="dxa"/>
        <w:right w:w="108" w:type="dxa"/>
      </w:tblCellMar>
    </w:tblPr>
    <w:tblStylePr w:type="firstRow">
      <w:pPr>
        <w:spacing w:before="0" w:after="0" w:line="240" w:lineRule="auto"/>
      </w:pPr>
      <w:rPr>
        <w:b/>
        <w:bCs/>
        <w:color w:val="FFFFFF"/>
      </w:rPr>
      <w:tblPr>
        <w:tblStyle w:val="12"/>
      </w:tblPr>
      <w:tcPr>
        <w:tcBorders>
          <w:top w:val="single" w:color="7BA0CD" w:sz="8" w:space="0"/>
          <w:left w:val="single" w:color="7BA0CD" w:sz="8" w:space="0"/>
          <w:bottom w:val="single" w:color="7BA0CD" w:sz="8" w:space="0"/>
          <w:right w:val="single" w:color="7BA0CD" w:sz="8" w:space="0"/>
          <w:insideH w:val="nil"/>
          <w:insideV w:val="nil"/>
          <w:tl2br w:val="nil"/>
          <w:tr2bl w:val="nil"/>
        </w:tcBorders>
        <w:shd w:val="clear" w:color="auto" w:fill="4F81BD"/>
      </w:tcPr>
    </w:tblStylePr>
    <w:tblStylePr w:type="lastRow">
      <w:pPr>
        <w:spacing w:before="0" w:after="0" w:line="240" w:lineRule="auto"/>
      </w:pPr>
      <w:rPr>
        <w:b/>
        <w:bCs/>
      </w:rPr>
      <w:tblPr>
        <w:tblStyle w:val="12"/>
      </w:tblPr>
      <w:tcPr>
        <w:tcBorders>
          <w:top w:val="double" w:color="7BA0CD" w:sz="6" w:space="0"/>
          <w:left w:val="single" w:color="7BA0CD" w:sz="8" w:space="0"/>
          <w:bottom w:val="single" w:color="7BA0CD" w:sz="8" w:space="0"/>
          <w:right w:val="single" w:color="7BA0CD" w:sz="8" w:space="0"/>
          <w:insideH w:val="nil"/>
          <w:insideV w:val="nil"/>
          <w:tl2br w:val="nil"/>
          <w:tr2bl w:val="nil"/>
        </w:tcBorders>
      </w:tcPr>
    </w:tblStylePr>
    <w:tblStylePr w:type="firstCol">
      <w:rPr>
        <w:b/>
        <w:bCs/>
      </w:rPr>
      <w:tblPr>
        <w:tblStyle w:val="12"/>
      </w:tblPr>
    </w:tblStylePr>
    <w:tblStylePr w:type="lastCol">
      <w:rPr>
        <w:b/>
        <w:bCs/>
      </w:rPr>
      <w:tblPr>
        <w:tblStyle w:val="12"/>
      </w:tblPr>
    </w:tblStylePr>
    <w:tblStylePr w:type="band1Vert">
      <w:tblPr>
        <w:tblStyle w:val="12"/>
      </w:tblPr>
      <w:tcPr>
        <w:shd w:val="clear" w:color="auto" w:fill="D3DFEE"/>
      </w:tcPr>
    </w:tblStylePr>
    <w:tblStylePr w:type="band1Horz">
      <w:tblPr>
        <w:tblStyle w:val="12"/>
      </w:tblPr>
      <w:tcPr>
        <w:tcBorders>
          <w:top w:val="nil"/>
          <w:left w:val="nil"/>
          <w:bottom w:val="nil"/>
          <w:right w:val="nil"/>
          <w:insideH w:val="nil"/>
          <w:insideV w:val="nil"/>
          <w:tl2br w:val="nil"/>
          <w:tr2bl w:val="nil"/>
        </w:tcBorders>
        <w:shd w:val="clear" w:color="auto" w:fill="D3DFEE"/>
      </w:tcPr>
    </w:tblStylePr>
    <w:tblStylePr w:type="band2Horz">
      <w:tblPr>
        <w:tblStyle w:val="12"/>
      </w:tblPr>
      <w:tcPr>
        <w:tcBorders>
          <w:top w:val="nil"/>
          <w:left w:val="nil"/>
          <w:bottom w:val="nil"/>
          <w:right w:val="nil"/>
          <w:insideH w:val="nil"/>
          <w:insideV w:val="nil"/>
          <w:tl2br w:val="nil"/>
          <w:tr2bl w:val="nil"/>
        </w:tcBorders>
      </w:tcPr>
    </w:tblStylePr>
  </w:style>
  <w:style w:type="table" w:styleId="62">
    <w:name w:val="Medium Shading 1 Accent 2"/>
    <w:basedOn w:val="12"/>
    <w:uiPriority w:val="63"/>
    <w:pPr>
      <w:spacing w:after="0" w:line="240" w:lineRule="auto"/>
    </w:pPr>
    <w:tblPr>
      <w:tblStyle w:val="12"/>
      <w:tblBorders>
        <w:top w:val="single" w:color="CF7B79" w:sz="8" w:space="0"/>
        <w:left w:val="single" w:color="CF7B79" w:sz="8" w:space="0"/>
        <w:bottom w:val="single" w:color="CF7B79" w:sz="8" w:space="0"/>
        <w:right w:val="single" w:color="CF7B79" w:sz="8" w:space="0"/>
        <w:insideH w:val="single" w:color="CF7B79" w:sz="8" w:space="0"/>
      </w:tblBorders>
      <w:tblCellMar>
        <w:top w:w="0" w:type="dxa"/>
        <w:left w:w="108" w:type="dxa"/>
        <w:bottom w:w="0" w:type="dxa"/>
        <w:right w:w="108" w:type="dxa"/>
      </w:tblCellMar>
    </w:tblPr>
    <w:tblStylePr w:type="firstRow">
      <w:pPr>
        <w:spacing w:before="0" w:after="0" w:line="240" w:lineRule="auto"/>
      </w:pPr>
      <w:rPr>
        <w:b/>
        <w:bCs/>
        <w:color w:val="FFFFFF"/>
      </w:rPr>
      <w:tblPr>
        <w:tblStyle w:val="12"/>
      </w:tblPr>
      <w:tcPr>
        <w:tcBorders>
          <w:top w:val="single" w:color="CF7B79" w:sz="8" w:space="0"/>
          <w:left w:val="single" w:color="CF7B79" w:sz="8" w:space="0"/>
          <w:bottom w:val="single" w:color="CF7B79" w:sz="8" w:space="0"/>
          <w:right w:val="single" w:color="CF7B79" w:sz="8" w:space="0"/>
          <w:insideH w:val="nil"/>
          <w:insideV w:val="nil"/>
          <w:tl2br w:val="nil"/>
          <w:tr2bl w:val="nil"/>
        </w:tcBorders>
        <w:shd w:val="clear" w:color="auto" w:fill="C0504D"/>
      </w:tcPr>
    </w:tblStylePr>
    <w:tblStylePr w:type="lastRow">
      <w:pPr>
        <w:spacing w:before="0" w:after="0" w:line="240" w:lineRule="auto"/>
      </w:pPr>
      <w:rPr>
        <w:b/>
        <w:bCs/>
      </w:rPr>
      <w:tblPr>
        <w:tblStyle w:val="12"/>
      </w:tblPr>
      <w:tcPr>
        <w:tcBorders>
          <w:top w:val="double" w:color="CF7B79" w:sz="6" w:space="0"/>
          <w:left w:val="single" w:color="CF7B79" w:sz="8" w:space="0"/>
          <w:bottom w:val="single" w:color="CF7B79" w:sz="8" w:space="0"/>
          <w:right w:val="single" w:color="CF7B79" w:sz="8" w:space="0"/>
          <w:insideH w:val="nil"/>
          <w:insideV w:val="nil"/>
          <w:tl2br w:val="nil"/>
          <w:tr2bl w:val="nil"/>
        </w:tcBorders>
      </w:tcPr>
    </w:tblStylePr>
    <w:tblStylePr w:type="firstCol">
      <w:rPr>
        <w:b/>
        <w:bCs/>
      </w:rPr>
      <w:tblPr>
        <w:tblStyle w:val="12"/>
      </w:tblPr>
    </w:tblStylePr>
    <w:tblStylePr w:type="lastCol">
      <w:rPr>
        <w:b/>
        <w:bCs/>
      </w:rPr>
      <w:tblPr>
        <w:tblStyle w:val="12"/>
      </w:tblPr>
    </w:tblStylePr>
    <w:tblStylePr w:type="band1Vert">
      <w:tblPr>
        <w:tblStyle w:val="12"/>
      </w:tblPr>
      <w:tcPr>
        <w:shd w:val="clear" w:color="auto" w:fill="EFD3D3"/>
      </w:tcPr>
    </w:tblStylePr>
    <w:tblStylePr w:type="band1Horz">
      <w:tblPr>
        <w:tblStyle w:val="12"/>
      </w:tblPr>
      <w:tcPr>
        <w:tcBorders>
          <w:top w:val="nil"/>
          <w:left w:val="nil"/>
          <w:bottom w:val="nil"/>
          <w:right w:val="nil"/>
          <w:insideH w:val="nil"/>
          <w:insideV w:val="nil"/>
          <w:tl2br w:val="nil"/>
          <w:tr2bl w:val="nil"/>
        </w:tcBorders>
        <w:shd w:val="clear" w:color="auto" w:fill="EFD3D3"/>
      </w:tcPr>
    </w:tblStylePr>
    <w:tblStylePr w:type="band2Horz">
      <w:tblPr>
        <w:tblStyle w:val="12"/>
      </w:tblPr>
      <w:tcPr>
        <w:tcBorders>
          <w:top w:val="nil"/>
          <w:left w:val="nil"/>
          <w:bottom w:val="nil"/>
          <w:right w:val="nil"/>
          <w:insideH w:val="nil"/>
          <w:insideV w:val="nil"/>
          <w:tl2br w:val="nil"/>
          <w:tr2bl w:val="nil"/>
        </w:tcBorders>
      </w:tcPr>
    </w:tblStylePr>
  </w:style>
  <w:style w:type="table" w:styleId="63">
    <w:name w:val="Medium Shading 1 Accent 3"/>
    <w:basedOn w:val="12"/>
    <w:qFormat/>
    <w:uiPriority w:val="63"/>
    <w:pPr>
      <w:spacing w:after="0" w:line="240" w:lineRule="auto"/>
    </w:pPr>
    <w:tblPr>
      <w:tblStyle w:val="12"/>
      <w:tblBorders>
        <w:top w:val="single" w:color="B4CC82" w:sz="8" w:space="0"/>
        <w:left w:val="single" w:color="B4CC82" w:sz="8" w:space="0"/>
        <w:bottom w:val="single" w:color="B4CC82" w:sz="8" w:space="0"/>
        <w:right w:val="single" w:color="B4CC82" w:sz="8" w:space="0"/>
        <w:insideH w:val="single" w:color="B4CC82" w:sz="8" w:space="0"/>
      </w:tblBorders>
      <w:tblCellMar>
        <w:top w:w="0" w:type="dxa"/>
        <w:left w:w="108" w:type="dxa"/>
        <w:bottom w:w="0" w:type="dxa"/>
        <w:right w:w="108" w:type="dxa"/>
      </w:tblCellMar>
    </w:tblPr>
    <w:tblStylePr w:type="firstRow">
      <w:pPr>
        <w:spacing w:before="0" w:after="0" w:line="240" w:lineRule="auto"/>
      </w:pPr>
      <w:rPr>
        <w:b/>
        <w:bCs/>
        <w:color w:val="FFFFFF"/>
      </w:rPr>
      <w:tblPr>
        <w:tblStyle w:val="12"/>
      </w:tblPr>
      <w:tcPr>
        <w:tcBorders>
          <w:top w:val="single" w:color="B4CC82" w:sz="8" w:space="0"/>
          <w:left w:val="single" w:color="B4CC82" w:sz="8" w:space="0"/>
          <w:bottom w:val="single" w:color="B4CC82" w:sz="8" w:space="0"/>
          <w:right w:val="single" w:color="B4CC82" w:sz="8" w:space="0"/>
          <w:insideH w:val="nil"/>
          <w:insideV w:val="nil"/>
          <w:tl2br w:val="nil"/>
          <w:tr2bl w:val="nil"/>
        </w:tcBorders>
        <w:shd w:val="clear" w:color="auto" w:fill="9BBB59"/>
      </w:tcPr>
    </w:tblStylePr>
    <w:tblStylePr w:type="lastRow">
      <w:pPr>
        <w:spacing w:before="0" w:after="0" w:line="240" w:lineRule="auto"/>
      </w:pPr>
      <w:rPr>
        <w:b/>
        <w:bCs/>
      </w:rPr>
      <w:tblPr>
        <w:tblStyle w:val="12"/>
      </w:tblPr>
      <w:tcPr>
        <w:tcBorders>
          <w:top w:val="double" w:color="B4CC82" w:sz="6" w:space="0"/>
          <w:left w:val="single" w:color="B4CC82" w:sz="8" w:space="0"/>
          <w:bottom w:val="single" w:color="B4CC82" w:sz="8" w:space="0"/>
          <w:right w:val="single" w:color="B4CC82" w:sz="8" w:space="0"/>
          <w:insideH w:val="nil"/>
          <w:insideV w:val="nil"/>
          <w:tl2br w:val="nil"/>
          <w:tr2bl w:val="nil"/>
        </w:tcBorders>
      </w:tcPr>
    </w:tblStylePr>
    <w:tblStylePr w:type="firstCol">
      <w:rPr>
        <w:b/>
        <w:bCs/>
      </w:rPr>
      <w:tblPr>
        <w:tblStyle w:val="12"/>
      </w:tblPr>
    </w:tblStylePr>
    <w:tblStylePr w:type="lastCol">
      <w:rPr>
        <w:b/>
        <w:bCs/>
      </w:rPr>
      <w:tblPr>
        <w:tblStyle w:val="12"/>
      </w:tblPr>
    </w:tblStylePr>
    <w:tblStylePr w:type="band1Vert">
      <w:tblPr>
        <w:tblStyle w:val="12"/>
      </w:tblPr>
      <w:tcPr>
        <w:shd w:val="clear" w:color="auto" w:fill="E6EED5"/>
      </w:tcPr>
    </w:tblStylePr>
    <w:tblStylePr w:type="band1Horz">
      <w:tblPr>
        <w:tblStyle w:val="12"/>
      </w:tblPr>
      <w:tcPr>
        <w:tcBorders>
          <w:top w:val="nil"/>
          <w:left w:val="nil"/>
          <w:bottom w:val="nil"/>
          <w:right w:val="nil"/>
          <w:insideH w:val="nil"/>
          <w:insideV w:val="nil"/>
          <w:tl2br w:val="nil"/>
          <w:tr2bl w:val="nil"/>
        </w:tcBorders>
        <w:shd w:val="clear" w:color="auto" w:fill="E6EED5"/>
      </w:tcPr>
    </w:tblStylePr>
    <w:tblStylePr w:type="band2Horz">
      <w:tblPr>
        <w:tblStyle w:val="12"/>
      </w:tblPr>
      <w:tcPr>
        <w:tcBorders>
          <w:top w:val="nil"/>
          <w:left w:val="nil"/>
          <w:bottom w:val="nil"/>
          <w:right w:val="nil"/>
          <w:insideH w:val="nil"/>
          <w:insideV w:val="nil"/>
          <w:tl2br w:val="nil"/>
          <w:tr2bl w:val="nil"/>
        </w:tcBorders>
      </w:tcPr>
    </w:tblStylePr>
  </w:style>
  <w:style w:type="table" w:styleId="64">
    <w:name w:val="Medium Shading 1 Accent 4"/>
    <w:basedOn w:val="12"/>
    <w:qFormat/>
    <w:uiPriority w:val="63"/>
    <w:pPr>
      <w:spacing w:after="0" w:line="240" w:lineRule="auto"/>
    </w:pPr>
    <w:tblPr>
      <w:tblStyle w:val="12"/>
      <w:tblBorders>
        <w:top w:val="single" w:color="9F8AB9" w:sz="8" w:space="0"/>
        <w:left w:val="single" w:color="9F8AB9" w:sz="8" w:space="0"/>
        <w:bottom w:val="single" w:color="9F8AB9" w:sz="8" w:space="0"/>
        <w:right w:val="single" w:color="9F8AB9" w:sz="8" w:space="0"/>
        <w:insideH w:val="single" w:color="9F8AB9" w:sz="8" w:space="0"/>
      </w:tblBorders>
      <w:tblCellMar>
        <w:top w:w="0" w:type="dxa"/>
        <w:left w:w="108" w:type="dxa"/>
        <w:bottom w:w="0" w:type="dxa"/>
        <w:right w:w="108" w:type="dxa"/>
      </w:tblCellMar>
    </w:tblPr>
    <w:tblStylePr w:type="firstRow">
      <w:pPr>
        <w:spacing w:before="0" w:after="0" w:line="240" w:lineRule="auto"/>
      </w:pPr>
      <w:rPr>
        <w:b/>
        <w:bCs/>
        <w:color w:val="FFFFFF"/>
      </w:rPr>
      <w:tblPr>
        <w:tblStyle w:val="12"/>
      </w:tblPr>
      <w:tcPr>
        <w:tcBorders>
          <w:top w:val="single" w:color="9F8AB9" w:sz="8" w:space="0"/>
          <w:left w:val="single" w:color="9F8AB9" w:sz="8" w:space="0"/>
          <w:bottom w:val="single" w:color="9F8AB9" w:sz="8" w:space="0"/>
          <w:right w:val="single" w:color="9F8AB9" w:sz="8" w:space="0"/>
          <w:insideH w:val="nil"/>
          <w:insideV w:val="nil"/>
          <w:tl2br w:val="nil"/>
          <w:tr2bl w:val="nil"/>
        </w:tcBorders>
        <w:shd w:val="clear" w:color="auto" w:fill="8064A2"/>
      </w:tcPr>
    </w:tblStylePr>
    <w:tblStylePr w:type="lastRow">
      <w:pPr>
        <w:spacing w:before="0" w:after="0" w:line="240" w:lineRule="auto"/>
      </w:pPr>
      <w:rPr>
        <w:b/>
        <w:bCs/>
      </w:rPr>
      <w:tblPr>
        <w:tblStyle w:val="12"/>
      </w:tblPr>
      <w:tcPr>
        <w:tcBorders>
          <w:top w:val="double" w:color="9F8AB9" w:sz="6" w:space="0"/>
          <w:left w:val="single" w:color="9F8AB9" w:sz="8" w:space="0"/>
          <w:bottom w:val="single" w:color="9F8AB9" w:sz="8" w:space="0"/>
          <w:right w:val="single" w:color="9F8AB9" w:sz="8" w:space="0"/>
          <w:insideH w:val="nil"/>
          <w:insideV w:val="nil"/>
          <w:tl2br w:val="nil"/>
          <w:tr2bl w:val="nil"/>
        </w:tcBorders>
      </w:tcPr>
    </w:tblStylePr>
    <w:tblStylePr w:type="firstCol">
      <w:rPr>
        <w:b/>
        <w:bCs/>
      </w:rPr>
      <w:tblPr>
        <w:tblStyle w:val="12"/>
      </w:tblPr>
    </w:tblStylePr>
    <w:tblStylePr w:type="lastCol">
      <w:rPr>
        <w:b/>
        <w:bCs/>
      </w:rPr>
      <w:tblPr>
        <w:tblStyle w:val="12"/>
      </w:tblPr>
    </w:tblStylePr>
    <w:tblStylePr w:type="band1Vert">
      <w:tblPr>
        <w:tblStyle w:val="12"/>
      </w:tblPr>
      <w:tcPr>
        <w:shd w:val="clear" w:color="auto" w:fill="DFD8E8"/>
      </w:tcPr>
    </w:tblStylePr>
    <w:tblStylePr w:type="band1Horz">
      <w:tblPr>
        <w:tblStyle w:val="12"/>
      </w:tblPr>
      <w:tcPr>
        <w:tcBorders>
          <w:top w:val="nil"/>
          <w:left w:val="nil"/>
          <w:bottom w:val="nil"/>
          <w:right w:val="nil"/>
          <w:insideH w:val="nil"/>
          <w:insideV w:val="nil"/>
          <w:tl2br w:val="nil"/>
          <w:tr2bl w:val="nil"/>
        </w:tcBorders>
        <w:shd w:val="clear" w:color="auto" w:fill="DFD8E8"/>
      </w:tcPr>
    </w:tblStylePr>
    <w:tblStylePr w:type="band2Horz">
      <w:tblPr>
        <w:tblStyle w:val="12"/>
      </w:tblPr>
      <w:tcPr>
        <w:tcBorders>
          <w:top w:val="nil"/>
          <w:left w:val="nil"/>
          <w:bottom w:val="nil"/>
          <w:right w:val="nil"/>
          <w:insideH w:val="nil"/>
          <w:insideV w:val="nil"/>
          <w:tl2br w:val="nil"/>
          <w:tr2bl w:val="nil"/>
        </w:tcBorders>
      </w:tcPr>
    </w:tblStylePr>
  </w:style>
  <w:style w:type="table" w:styleId="65">
    <w:name w:val="Medium Shading 1 Accent 5"/>
    <w:basedOn w:val="12"/>
    <w:qFormat/>
    <w:uiPriority w:val="63"/>
    <w:pPr>
      <w:spacing w:after="0" w:line="240" w:lineRule="auto"/>
    </w:pPr>
    <w:tblPr>
      <w:tblStyle w:val="12"/>
      <w:tblBorders>
        <w:top w:val="single" w:color="78C0D4" w:sz="8" w:space="0"/>
        <w:left w:val="single" w:color="78C0D4" w:sz="8" w:space="0"/>
        <w:bottom w:val="single" w:color="78C0D4" w:sz="8" w:space="0"/>
        <w:right w:val="single" w:color="78C0D4" w:sz="8" w:space="0"/>
        <w:insideH w:val="single" w:color="78C0D4" w:sz="8" w:space="0"/>
      </w:tblBorders>
      <w:tblCellMar>
        <w:top w:w="0" w:type="dxa"/>
        <w:left w:w="108" w:type="dxa"/>
        <w:bottom w:w="0" w:type="dxa"/>
        <w:right w:w="108" w:type="dxa"/>
      </w:tblCellMar>
    </w:tblPr>
    <w:tblStylePr w:type="firstRow">
      <w:pPr>
        <w:spacing w:before="0" w:after="0" w:line="240" w:lineRule="auto"/>
      </w:pPr>
      <w:rPr>
        <w:b/>
        <w:bCs/>
        <w:color w:val="FFFFFF"/>
      </w:rPr>
      <w:tblPr>
        <w:tblStyle w:val="12"/>
      </w:tblPr>
      <w:tcPr>
        <w:tcBorders>
          <w:top w:val="single" w:color="78C0D4" w:sz="8" w:space="0"/>
          <w:left w:val="single" w:color="78C0D4" w:sz="8" w:space="0"/>
          <w:bottom w:val="single" w:color="78C0D4" w:sz="8" w:space="0"/>
          <w:right w:val="single" w:color="78C0D4" w:sz="8" w:space="0"/>
          <w:insideH w:val="nil"/>
          <w:insideV w:val="nil"/>
          <w:tl2br w:val="nil"/>
          <w:tr2bl w:val="nil"/>
        </w:tcBorders>
        <w:shd w:val="clear" w:color="auto" w:fill="4BACC6"/>
      </w:tcPr>
    </w:tblStylePr>
    <w:tblStylePr w:type="lastRow">
      <w:pPr>
        <w:spacing w:before="0" w:after="0" w:line="240" w:lineRule="auto"/>
      </w:pPr>
      <w:rPr>
        <w:b/>
        <w:bCs/>
      </w:rPr>
      <w:tblPr>
        <w:tblStyle w:val="12"/>
      </w:tblPr>
      <w:tcPr>
        <w:tcBorders>
          <w:top w:val="double" w:color="78C0D4" w:sz="6" w:space="0"/>
          <w:left w:val="single" w:color="78C0D4" w:sz="8" w:space="0"/>
          <w:bottom w:val="single" w:color="78C0D4" w:sz="8" w:space="0"/>
          <w:right w:val="single" w:color="78C0D4" w:sz="8" w:space="0"/>
          <w:insideH w:val="nil"/>
          <w:insideV w:val="nil"/>
          <w:tl2br w:val="nil"/>
          <w:tr2bl w:val="nil"/>
        </w:tcBorders>
      </w:tcPr>
    </w:tblStylePr>
    <w:tblStylePr w:type="firstCol">
      <w:rPr>
        <w:b/>
        <w:bCs/>
      </w:rPr>
      <w:tblPr>
        <w:tblStyle w:val="12"/>
      </w:tblPr>
    </w:tblStylePr>
    <w:tblStylePr w:type="lastCol">
      <w:rPr>
        <w:b/>
        <w:bCs/>
      </w:rPr>
      <w:tblPr>
        <w:tblStyle w:val="12"/>
      </w:tblPr>
    </w:tblStylePr>
    <w:tblStylePr w:type="band1Vert">
      <w:tblPr>
        <w:tblStyle w:val="12"/>
      </w:tblPr>
      <w:tcPr>
        <w:shd w:val="clear" w:color="auto" w:fill="D2EAF0"/>
      </w:tcPr>
    </w:tblStylePr>
    <w:tblStylePr w:type="band1Horz">
      <w:tblPr>
        <w:tblStyle w:val="12"/>
      </w:tblPr>
      <w:tcPr>
        <w:tcBorders>
          <w:top w:val="nil"/>
          <w:left w:val="nil"/>
          <w:bottom w:val="nil"/>
          <w:right w:val="nil"/>
          <w:insideH w:val="nil"/>
          <w:insideV w:val="nil"/>
          <w:tl2br w:val="nil"/>
          <w:tr2bl w:val="nil"/>
        </w:tcBorders>
        <w:shd w:val="clear" w:color="auto" w:fill="D2EAF0"/>
      </w:tcPr>
    </w:tblStylePr>
    <w:tblStylePr w:type="band2Horz">
      <w:tblPr>
        <w:tblStyle w:val="12"/>
      </w:tblPr>
      <w:tcPr>
        <w:tcBorders>
          <w:top w:val="nil"/>
          <w:left w:val="nil"/>
          <w:bottom w:val="nil"/>
          <w:right w:val="nil"/>
          <w:insideH w:val="nil"/>
          <w:insideV w:val="nil"/>
          <w:tl2br w:val="nil"/>
          <w:tr2bl w:val="nil"/>
        </w:tcBorders>
      </w:tcPr>
    </w:tblStylePr>
  </w:style>
  <w:style w:type="table" w:styleId="66">
    <w:name w:val="Medium Shading 1 Accent 6"/>
    <w:basedOn w:val="12"/>
    <w:qFormat/>
    <w:uiPriority w:val="63"/>
    <w:pPr>
      <w:spacing w:after="0" w:line="240" w:lineRule="auto"/>
    </w:pPr>
    <w:tblPr>
      <w:tblStyle w:val="12"/>
      <w:tblBorders>
        <w:top w:val="single" w:color="F9B074" w:sz="8" w:space="0"/>
        <w:left w:val="single" w:color="F9B074" w:sz="8" w:space="0"/>
        <w:bottom w:val="single" w:color="F9B074" w:sz="8" w:space="0"/>
        <w:right w:val="single" w:color="F9B074" w:sz="8" w:space="0"/>
        <w:insideH w:val="single" w:color="F9B074" w:sz="8" w:space="0"/>
      </w:tblBorders>
      <w:tblCellMar>
        <w:top w:w="0" w:type="dxa"/>
        <w:left w:w="108" w:type="dxa"/>
        <w:bottom w:w="0" w:type="dxa"/>
        <w:right w:w="108" w:type="dxa"/>
      </w:tblCellMar>
    </w:tblPr>
    <w:tblStylePr w:type="firstRow">
      <w:pPr>
        <w:spacing w:before="0" w:after="0" w:line="240" w:lineRule="auto"/>
      </w:pPr>
      <w:rPr>
        <w:b/>
        <w:bCs/>
        <w:color w:val="FFFFFF"/>
      </w:rPr>
      <w:tblPr>
        <w:tblStyle w:val="12"/>
      </w:tblPr>
      <w:tcPr>
        <w:tcBorders>
          <w:top w:val="single" w:color="F9B074" w:sz="8" w:space="0"/>
          <w:left w:val="single" w:color="F9B074" w:sz="8" w:space="0"/>
          <w:bottom w:val="single" w:color="F9B074" w:sz="8" w:space="0"/>
          <w:right w:val="single" w:color="F9B074" w:sz="8" w:space="0"/>
          <w:insideH w:val="nil"/>
          <w:insideV w:val="nil"/>
          <w:tl2br w:val="nil"/>
          <w:tr2bl w:val="nil"/>
        </w:tcBorders>
        <w:shd w:val="clear" w:color="auto" w:fill="F79646"/>
      </w:tcPr>
    </w:tblStylePr>
    <w:tblStylePr w:type="lastRow">
      <w:pPr>
        <w:spacing w:before="0" w:after="0" w:line="240" w:lineRule="auto"/>
      </w:pPr>
      <w:rPr>
        <w:b/>
        <w:bCs/>
      </w:rPr>
      <w:tblPr>
        <w:tblStyle w:val="12"/>
      </w:tblPr>
      <w:tcPr>
        <w:tcBorders>
          <w:top w:val="double" w:color="F9B074" w:sz="6" w:space="0"/>
          <w:left w:val="single" w:color="F9B074" w:sz="8" w:space="0"/>
          <w:bottom w:val="single" w:color="F9B074" w:sz="8" w:space="0"/>
          <w:right w:val="single" w:color="F9B074" w:sz="8" w:space="0"/>
          <w:insideH w:val="nil"/>
          <w:insideV w:val="nil"/>
          <w:tl2br w:val="nil"/>
          <w:tr2bl w:val="nil"/>
        </w:tcBorders>
      </w:tcPr>
    </w:tblStylePr>
    <w:tblStylePr w:type="firstCol">
      <w:rPr>
        <w:b/>
        <w:bCs/>
      </w:rPr>
      <w:tblPr>
        <w:tblStyle w:val="12"/>
      </w:tblPr>
    </w:tblStylePr>
    <w:tblStylePr w:type="lastCol">
      <w:rPr>
        <w:b/>
        <w:bCs/>
      </w:rPr>
      <w:tblPr>
        <w:tblStyle w:val="12"/>
      </w:tblPr>
    </w:tblStylePr>
    <w:tblStylePr w:type="band1Vert">
      <w:tblPr>
        <w:tblStyle w:val="12"/>
      </w:tblPr>
      <w:tcPr>
        <w:shd w:val="clear" w:color="auto" w:fill="FDE5D1"/>
      </w:tcPr>
    </w:tblStylePr>
    <w:tblStylePr w:type="band1Horz">
      <w:tblPr>
        <w:tblStyle w:val="12"/>
      </w:tblPr>
      <w:tcPr>
        <w:tcBorders>
          <w:top w:val="nil"/>
          <w:left w:val="nil"/>
          <w:bottom w:val="nil"/>
          <w:right w:val="nil"/>
          <w:insideH w:val="nil"/>
          <w:insideV w:val="nil"/>
          <w:tl2br w:val="nil"/>
          <w:tr2bl w:val="nil"/>
        </w:tcBorders>
        <w:shd w:val="clear" w:color="auto" w:fill="FDE5D1"/>
      </w:tcPr>
    </w:tblStylePr>
    <w:tblStylePr w:type="band2Horz">
      <w:tblPr>
        <w:tblStyle w:val="12"/>
      </w:tblPr>
      <w:tcPr>
        <w:tcBorders>
          <w:top w:val="nil"/>
          <w:left w:val="nil"/>
          <w:bottom w:val="nil"/>
          <w:right w:val="nil"/>
          <w:insideH w:val="nil"/>
          <w:insideV w:val="nil"/>
          <w:tl2br w:val="nil"/>
          <w:tr2bl w:val="nil"/>
        </w:tcBorders>
      </w:tcPr>
    </w:tblStylePr>
  </w:style>
  <w:style w:type="table" w:styleId="67">
    <w:name w:val="Medium Shading 2"/>
    <w:basedOn w:val="12"/>
    <w:qFormat/>
    <w:uiPriority w:val="64"/>
    <w:pPr>
      <w:spacing w:after="0" w:line="240" w:lineRule="auto"/>
    </w:pPr>
    <w:tblPr>
      <w:tblStyle w:val="12"/>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rPr>
      <w:tblPr>
        <w:tblStyle w:val="12"/>
      </w:tblPr>
      <w:tcPr>
        <w:tcBorders>
          <w:top w:val="single" w:color="auto" w:sz="18" w:space="0"/>
          <w:left w:val="nil"/>
          <w:bottom w:val="single" w:color="auto" w:sz="18" w:space="0"/>
          <w:right w:val="nil"/>
          <w:insideH w:val="nil"/>
          <w:insideV w:val="nil"/>
          <w:tl2br w:val="nil"/>
          <w:tr2bl w:val="nil"/>
        </w:tcBorders>
        <w:shd w:val="clear" w:color="auto" w:fill="000000"/>
      </w:tcPr>
    </w:tblStylePr>
    <w:tblStylePr w:type="lastRow">
      <w:pPr>
        <w:spacing w:before="0" w:after="0" w:line="240" w:lineRule="auto"/>
      </w:pPr>
      <w:rPr>
        <w:color w:val="auto"/>
      </w:rPr>
      <w:tblPr>
        <w:tblStyle w:val="12"/>
      </w:tblPr>
      <w:tcPr>
        <w:tcBorders>
          <w:top w:val="double" w:color="auto" w:sz="6" w:space="0"/>
          <w:left w:val="nil"/>
          <w:bottom w:val="single" w:color="auto" w:sz="18" w:space="0"/>
          <w:right w:val="nil"/>
          <w:insideH w:val="nil"/>
          <w:insideV w:val="nil"/>
          <w:tl2br w:val="nil"/>
          <w:tr2bl w:val="nil"/>
        </w:tcBorders>
        <w:shd w:val="clear" w:color="auto" w:fill="FFFFFF"/>
      </w:tcPr>
    </w:tblStylePr>
    <w:tblStylePr w:type="firstCol">
      <w:rPr>
        <w:b/>
        <w:bCs/>
        <w:color w:val="FFFFFF"/>
      </w:rPr>
      <w:tblPr>
        <w:tblStyle w:val="12"/>
      </w:tblPr>
      <w:tcPr>
        <w:tcBorders>
          <w:top w:val="nil"/>
          <w:left w:val="nil"/>
          <w:bottom w:val="single" w:color="auto" w:sz="18" w:space="0"/>
          <w:right w:val="nil"/>
          <w:insideH w:val="nil"/>
          <w:insideV w:val="nil"/>
          <w:tl2br w:val="nil"/>
          <w:tr2bl w:val="nil"/>
        </w:tcBorders>
        <w:shd w:val="clear" w:color="auto" w:fill="000000"/>
      </w:tcPr>
    </w:tblStylePr>
    <w:tblStylePr w:type="lastCol">
      <w:rPr>
        <w:b/>
        <w:bCs/>
        <w:color w:val="FFFFFF"/>
      </w:rPr>
      <w:tblPr>
        <w:tblStyle w:val="12"/>
      </w:tblPr>
      <w:tcPr>
        <w:tcBorders>
          <w:top w:val="nil"/>
          <w:left w:val="nil"/>
          <w:bottom w:val="nil"/>
          <w:right w:val="nil"/>
          <w:insideH w:val="nil"/>
          <w:insideV w:val="nil"/>
          <w:tl2br w:val="nil"/>
          <w:tr2bl w:val="nil"/>
        </w:tcBorders>
        <w:shd w:val="clear" w:color="auto" w:fill="000000"/>
      </w:tcPr>
    </w:tblStylePr>
    <w:tblStylePr w:type="band1Vert">
      <w:tblPr>
        <w:tblStyle w:val="12"/>
      </w:tblPr>
      <w:tcPr>
        <w:tcBorders>
          <w:top w:val="nil"/>
          <w:left w:val="nil"/>
          <w:bottom w:val="nil"/>
          <w:right w:val="nil"/>
          <w:insideH w:val="nil"/>
          <w:insideV w:val="nil"/>
          <w:tl2br w:val="nil"/>
          <w:tr2bl w:val="nil"/>
        </w:tcBorders>
        <w:shd w:val="clear" w:color="auto" w:fill="D7D7D7"/>
      </w:tcPr>
    </w:tblStylePr>
    <w:tblStylePr w:type="band1Horz">
      <w:tblPr>
        <w:tblStyle w:val="12"/>
      </w:tblPr>
      <w:tcPr>
        <w:shd w:val="clear" w:color="auto" w:fill="D7D7D7"/>
      </w:tcPr>
    </w:tblStylePr>
    <w:tblStylePr w:type="neCell">
      <w:tblPr>
        <w:tblStyle w:val="12"/>
      </w:tblPr>
      <w:tcPr>
        <w:tcBorders>
          <w:top w:val="single" w:color="auto" w:sz="18" w:space="0"/>
          <w:left w:val="nil"/>
          <w:bottom w:val="single" w:color="auto" w:sz="18" w:space="0"/>
          <w:right w:val="nil"/>
          <w:insideH w:val="nil"/>
          <w:insideV w:val="nil"/>
          <w:tl2br w:val="nil"/>
          <w:tr2bl w:val="nil"/>
        </w:tcBorders>
      </w:tcPr>
    </w:tblStylePr>
    <w:tblStylePr w:type="nwCell">
      <w:rPr>
        <w:color w:val="FFFFFF"/>
      </w:rPr>
      <w:tblPr>
        <w:tblStyle w:val="12"/>
      </w:tblPr>
      <w:tcPr>
        <w:tcBorders>
          <w:top w:val="single" w:color="auto" w:sz="18" w:space="0"/>
          <w:left w:val="nil"/>
          <w:bottom w:val="single" w:color="auto" w:sz="18" w:space="0"/>
          <w:right w:val="nil"/>
          <w:insideH w:val="nil"/>
          <w:insideV w:val="nil"/>
          <w:tl2br w:val="nil"/>
          <w:tr2bl w:val="nil"/>
        </w:tcBorders>
      </w:tcPr>
    </w:tblStylePr>
  </w:style>
  <w:style w:type="table" w:styleId="68">
    <w:name w:val="Medium Shading 2 Accent 1"/>
    <w:basedOn w:val="12"/>
    <w:qFormat/>
    <w:uiPriority w:val="64"/>
    <w:pPr>
      <w:spacing w:after="0" w:line="240" w:lineRule="auto"/>
    </w:pPr>
    <w:tblPr>
      <w:tblStyle w:val="12"/>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rPr>
      <w:tblPr>
        <w:tblStyle w:val="12"/>
      </w:tblPr>
      <w:tcPr>
        <w:tcBorders>
          <w:top w:val="single" w:color="auto" w:sz="18" w:space="0"/>
          <w:left w:val="nil"/>
          <w:bottom w:val="single" w:color="auto" w:sz="18" w:space="0"/>
          <w:right w:val="nil"/>
          <w:insideH w:val="nil"/>
          <w:insideV w:val="nil"/>
          <w:tl2br w:val="nil"/>
          <w:tr2bl w:val="nil"/>
        </w:tcBorders>
        <w:shd w:val="clear" w:color="auto" w:fill="4F81BD"/>
      </w:tcPr>
    </w:tblStylePr>
    <w:tblStylePr w:type="lastRow">
      <w:pPr>
        <w:spacing w:before="0" w:after="0" w:line="240" w:lineRule="auto"/>
      </w:pPr>
      <w:rPr>
        <w:color w:val="auto"/>
      </w:rPr>
      <w:tblPr>
        <w:tblStyle w:val="12"/>
      </w:tblPr>
      <w:tcPr>
        <w:tcBorders>
          <w:top w:val="double" w:color="auto" w:sz="6" w:space="0"/>
          <w:left w:val="nil"/>
          <w:bottom w:val="single" w:color="auto" w:sz="18" w:space="0"/>
          <w:right w:val="nil"/>
          <w:insideH w:val="nil"/>
          <w:insideV w:val="nil"/>
          <w:tl2br w:val="nil"/>
          <w:tr2bl w:val="nil"/>
        </w:tcBorders>
        <w:shd w:val="clear" w:color="auto" w:fill="FFFFFF"/>
      </w:tcPr>
    </w:tblStylePr>
    <w:tblStylePr w:type="firstCol">
      <w:rPr>
        <w:b/>
        <w:bCs/>
        <w:color w:val="FFFFFF"/>
      </w:rPr>
      <w:tblPr>
        <w:tblStyle w:val="12"/>
      </w:tblPr>
      <w:tcPr>
        <w:tcBorders>
          <w:top w:val="nil"/>
          <w:left w:val="nil"/>
          <w:bottom w:val="single" w:color="auto" w:sz="18" w:space="0"/>
          <w:right w:val="nil"/>
          <w:insideH w:val="nil"/>
          <w:insideV w:val="nil"/>
          <w:tl2br w:val="nil"/>
          <w:tr2bl w:val="nil"/>
        </w:tcBorders>
        <w:shd w:val="clear" w:color="auto" w:fill="4F81BD"/>
      </w:tcPr>
    </w:tblStylePr>
    <w:tblStylePr w:type="lastCol">
      <w:rPr>
        <w:b/>
        <w:bCs/>
        <w:color w:val="FFFFFF"/>
      </w:rPr>
      <w:tblPr>
        <w:tblStyle w:val="12"/>
      </w:tblPr>
      <w:tcPr>
        <w:tcBorders>
          <w:top w:val="nil"/>
          <w:left w:val="nil"/>
          <w:bottom w:val="nil"/>
          <w:right w:val="nil"/>
          <w:insideH w:val="nil"/>
          <w:insideV w:val="nil"/>
          <w:tl2br w:val="nil"/>
          <w:tr2bl w:val="nil"/>
        </w:tcBorders>
        <w:shd w:val="clear" w:color="auto" w:fill="4F81BD"/>
      </w:tcPr>
    </w:tblStylePr>
    <w:tblStylePr w:type="band1Vert">
      <w:tblPr>
        <w:tblStyle w:val="12"/>
      </w:tblPr>
      <w:tcPr>
        <w:tcBorders>
          <w:top w:val="nil"/>
          <w:left w:val="nil"/>
          <w:bottom w:val="nil"/>
          <w:right w:val="nil"/>
          <w:insideH w:val="nil"/>
          <w:insideV w:val="nil"/>
          <w:tl2br w:val="nil"/>
          <w:tr2bl w:val="nil"/>
        </w:tcBorders>
        <w:shd w:val="clear" w:color="auto" w:fill="D7D7D7"/>
      </w:tcPr>
    </w:tblStylePr>
    <w:tblStylePr w:type="band1Horz">
      <w:tblPr>
        <w:tblStyle w:val="12"/>
      </w:tblPr>
      <w:tcPr>
        <w:shd w:val="clear" w:color="auto" w:fill="D7D7D7"/>
      </w:tcPr>
    </w:tblStylePr>
    <w:tblStylePr w:type="neCell">
      <w:tblPr>
        <w:tblStyle w:val="12"/>
      </w:tblPr>
      <w:tcPr>
        <w:tcBorders>
          <w:top w:val="single" w:color="auto" w:sz="18" w:space="0"/>
          <w:left w:val="nil"/>
          <w:bottom w:val="single" w:color="auto" w:sz="18" w:space="0"/>
          <w:right w:val="nil"/>
          <w:insideH w:val="nil"/>
          <w:insideV w:val="nil"/>
          <w:tl2br w:val="nil"/>
          <w:tr2bl w:val="nil"/>
        </w:tcBorders>
      </w:tcPr>
    </w:tblStylePr>
    <w:tblStylePr w:type="nwCell">
      <w:rPr>
        <w:color w:val="FFFFFF"/>
      </w:rPr>
      <w:tblPr>
        <w:tblStyle w:val="12"/>
      </w:tblPr>
      <w:tcPr>
        <w:tcBorders>
          <w:top w:val="single" w:color="auto" w:sz="18" w:space="0"/>
          <w:left w:val="nil"/>
          <w:bottom w:val="single" w:color="auto" w:sz="18" w:space="0"/>
          <w:right w:val="nil"/>
          <w:insideH w:val="nil"/>
          <w:insideV w:val="nil"/>
          <w:tl2br w:val="nil"/>
          <w:tr2bl w:val="nil"/>
        </w:tcBorders>
      </w:tcPr>
    </w:tblStylePr>
  </w:style>
  <w:style w:type="table" w:styleId="69">
    <w:name w:val="Medium Shading 2 Accent 2"/>
    <w:basedOn w:val="12"/>
    <w:qFormat/>
    <w:uiPriority w:val="64"/>
    <w:pPr>
      <w:spacing w:after="0" w:line="240" w:lineRule="auto"/>
    </w:pPr>
    <w:tblPr>
      <w:tblStyle w:val="12"/>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rPr>
      <w:tblPr>
        <w:tblStyle w:val="12"/>
      </w:tblPr>
      <w:tcPr>
        <w:tcBorders>
          <w:top w:val="single" w:color="auto" w:sz="18" w:space="0"/>
          <w:left w:val="nil"/>
          <w:bottom w:val="single" w:color="auto" w:sz="18" w:space="0"/>
          <w:right w:val="nil"/>
          <w:insideH w:val="nil"/>
          <w:insideV w:val="nil"/>
          <w:tl2br w:val="nil"/>
          <w:tr2bl w:val="nil"/>
        </w:tcBorders>
        <w:shd w:val="clear" w:color="auto" w:fill="C0504D"/>
      </w:tcPr>
    </w:tblStylePr>
    <w:tblStylePr w:type="lastRow">
      <w:pPr>
        <w:spacing w:before="0" w:after="0" w:line="240" w:lineRule="auto"/>
      </w:pPr>
      <w:rPr>
        <w:color w:val="auto"/>
      </w:rPr>
      <w:tblPr>
        <w:tblStyle w:val="12"/>
      </w:tblPr>
      <w:tcPr>
        <w:tcBorders>
          <w:top w:val="double" w:color="auto" w:sz="6" w:space="0"/>
          <w:left w:val="nil"/>
          <w:bottom w:val="single" w:color="auto" w:sz="18" w:space="0"/>
          <w:right w:val="nil"/>
          <w:insideH w:val="nil"/>
          <w:insideV w:val="nil"/>
          <w:tl2br w:val="nil"/>
          <w:tr2bl w:val="nil"/>
        </w:tcBorders>
        <w:shd w:val="clear" w:color="auto" w:fill="FFFFFF"/>
      </w:tcPr>
    </w:tblStylePr>
    <w:tblStylePr w:type="firstCol">
      <w:rPr>
        <w:b/>
        <w:bCs/>
        <w:color w:val="FFFFFF"/>
      </w:rPr>
      <w:tblPr>
        <w:tblStyle w:val="12"/>
      </w:tblPr>
      <w:tcPr>
        <w:tcBorders>
          <w:top w:val="nil"/>
          <w:left w:val="nil"/>
          <w:bottom w:val="single" w:color="auto" w:sz="18" w:space="0"/>
          <w:right w:val="nil"/>
          <w:insideH w:val="nil"/>
          <w:insideV w:val="nil"/>
          <w:tl2br w:val="nil"/>
          <w:tr2bl w:val="nil"/>
        </w:tcBorders>
        <w:shd w:val="clear" w:color="auto" w:fill="C0504D"/>
      </w:tcPr>
    </w:tblStylePr>
    <w:tblStylePr w:type="lastCol">
      <w:rPr>
        <w:b/>
        <w:bCs/>
        <w:color w:val="FFFFFF"/>
      </w:rPr>
      <w:tblPr>
        <w:tblStyle w:val="12"/>
      </w:tblPr>
      <w:tcPr>
        <w:tcBorders>
          <w:top w:val="nil"/>
          <w:left w:val="nil"/>
          <w:bottom w:val="nil"/>
          <w:right w:val="nil"/>
          <w:insideH w:val="nil"/>
          <w:insideV w:val="nil"/>
          <w:tl2br w:val="nil"/>
          <w:tr2bl w:val="nil"/>
        </w:tcBorders>
        <w:shd w:val="clear" w:color="auto" w:fill="C0504D"/>
      </w:tcPr>
    </w:tblStylePr>
    <w:tblStylePr w:type="band1Vert">
      <w:tblPr>
        <w:tblStyle w:val="12"/>
      </w:tblPr>
      <w:tcPr>
        <w:tcBorders>
          <w:top w:val="nil"/>
          <w:left w:val="nil"/>
          <w:bottom w:val="nil"/>
          <w:right w:val="nil"/>
          <w:insideH w:val="nil"/>
          <w:insideV w:val="nil"/>
          <w:tl2br w:val="nil"/>
          <w:tr2bl w:val="nil"/>
        </w:tcBorders>
        <w:shd w:val="clear" w:color="auto" w:fill="D7D7D7"/>
      </w:tcPr>
    </w:tblStylePr>
    <w:tblStylePr w:type="band1Horz">
      <w:tblPr>
        <w:tblStyle w:val="12"/>
      </w:tblPr>
      <w:tcPr>
        <w:shd w:val="clear" w:color="auto" w:fill="D7D7D7"/>
      </w:tcPr>
    </w:tblStylePr>
    <w:tblStylePr w:type="neCell">
      <w:tblPr>
        <w:tblStyle w:val="12"/>
      </w:tblPr>
      <w:tcPr>
        <w:tcBorders>
          <w:top w:val="single" w:color="auto" w:sz="18" w:space="0"/>
          <w:left w:val="nil"/>
          <w:bottom w:val="single" w:color="auto" w:sz="18" w:space="0"/>
          <w:right w:val="nil"/>
          <w:insideH w:val="nil"/>
          <w:insideV w:val="nil"/>
          <w:tl2br w:val="nil"/>
          <w:tr2bl w:val="nil"/>
        </w:tcBorders>
      </w:tcPr>
    </w:tblStylePr>
    <w:tblStylePr w:type="nwCell">
      <w:rPr>
        <w:color w:val="FFFFFF"/>
      </w:rPr>
      <w:tblPr>
        <w:tblStyle w:val="12"/>
      </w:tblPr>
      <w:tcPr>
        <w:tcBorders>
          <w:top w:val="single" w:color="auto" w:sz="18" w:space="0"/>
          <w:left w:val="nil"/>
          <w:bottom w:val="single" w:color="auto" w:sz="18" w:space="0"/>
          <w:right w:val="nil"/>
          <w:insideH w:val="nil"/>
          <w:insideV w:val="nil"/>
          <w:tl2br w:val="nil"/>
          <w:tr2bl w:val="nil"/>
        </w:tcBorders>
      </w:tcPr>
    </w:tblStylePr>
  </w:style>
  <w:style w:type="table" w:styleId="70">
    <w:name w:val="Medium Shading 2 Accent 3"/>
    <w:basedOn w:val="12"/>
    <w:uiPriority w:val="64"/>
    <w:pPr>
      <w:spacing w:after="0" w:line="240" w:lineRule="auto"/>
    </w:pPr>
    <w:tblPr>
      <w:tblStyle w:val="12"/>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rPr>
      <w:tblPr>
        <w:tblStyle w:val="12"/>
      </w:tblPr>
      <w:tcPr>
        <w:tcBorders>
          <w:top w:val="single" w:color="auto" w:sz="18" w:space="0"/>
          <w:left w:val="nil"/>
          <w:bottom w:val="single" w:color="auto" w:sz="18" w:space="0"/>
          <w:right w:val="nil"/>
          <w:insideH w:val="nil"/>
          <w:insideV w:val="nil"/>
          <w:tl2br w:val="nil"/>
          <w:tr2bl w:val="nil"/>
        </w:tcBorders>
        <w:shd w:val="clear" w:color="auto" w:fill="9BBB59"/>
      </w:tcPr>
    </w:tblStylePr>
    <w:tblStylePr w:type="lastRow">
      <w:pPr>
        <w:spacing w:before="0" w:after="0" w:line="240" w:lineRule="auto"/>
      </w:pPr>
      <w:rPr>
        <w:color w:val="auto"/>
      </w:rPr>
      <w:tblPr>
        <w:tblStyle w:val="12"/>
      </w:tblPr>
      <w:tcPr>
        <w:tcBorders>
          <w:top w:val="double" w:color="auto" w:sz="6" w:space="0"/>
          <w:left w:val="nil"/>
          <w:bottom w:val="single" w:color="auto" w:sz="18" w:space="0"/>
          <w:right w:val="nil"/>
          <w:insideH w:val="nil"/>
          <w:insideV w:val="nil"/>
          <w:tl2br w:val="nil"/>
          <w:tr2bl w:val="nil"/>
        </w:tcBorders>
        <w:shd w:val="clear" w:color="auto" w:fill="FFFFFF"/>
      </w:tcPr>
    </w:tblStylePr>
    <w:tblStylePr w:type="firstCol">
      <w:rPr>
        <w:b/>
        <w:bCs/>
        <w:color w:val="FFFFFF"/>
      </w:rPr>
      <w:tblPr>
        <w:tblStyle w:val="12"/>
      </w:tblPr>
      <w:tcPr>
        <w:tcBorders>
          <w:top w:val="nil"/>
          <w:left w:val="nil"/>
          <w:bottom w:val="single" w:color="auto" w:sz="18" w:space="0"/>
          <w:right w:val="nil"/>
          <w:insideH w:val="nil"/>
          <w:insideV w:val="nil"/>
          <w:tl2br w:val="nil"/>
          <w:tr2bl w:val="nil"/>
        </w:tcBorders>
        <w:shd w:val="clear" w:color="auto" w:fill="9BBB59"/>
      </w:tcPr>
    </w:tblStylePr>
    <w:tblStylePr w:type="lastCol">
      <w:rPr>
        <w:b/>
        <w:bCs/>
        <w:color w:val="FFFFFF"/>
      </w:rPr>
      <w:tblPr>
        <w:tblStyle w:val="12"/>
      </w:tblPr>
      <w:tcPr>
        <w:tcBorders>
          <w:top w:val="nil"/>
          <w:left w:val="nil"/>
          <w:bottom w:val="nil"/>
          <w:right w:val="nil"/>
          <w:insideH w:val="nil"/>
          <w:insideV w:val="nil"/>
          <w:tl2br w:val="nil"/>
          <w:tr2bl w:val="nil"/>
        </w:tcBorders>
        <w:shd w:val="clear" w:color="auto" w:fill="9BBB59"/>
      </w:tcPr>
    </w:tblStylePr>
    <w:tblStylePr w:type="band1Vert">
      <w:tblPr>
        <w:tblStyle w:val="12"/>
      </w:tblPr>
      <w:tcPr>
        <w:tcBorders>
          <w:top w:val="nil"/>
          <w:left w:val="nil"/>
          <w:bottom w:val="nil"/>
          <w:right w:val="nil"/>
          <w:insideH w:val="nil"/>
          <w:insideV w:val="nil"/>
          <w:tl2br w:val="nil"/>
          <w:tr2bl w:val="nil"/>
        </w:tcBorders>
        <w:shd w:val="clear" w:color="auto" w:fill="D7D7D7"/>
      </w:tcPr>
    </w:tblStylePr>
    <w:tblStylePr w:type="band1Horz">
      <w:tblPr>
        <w:tblStyle w:val="12"/>
      </w:tblPr>
      <w:tcPr>
        <w:shd w:val="clear" w:color="auto" w:fill="D7D7D7"/>
      </w:tcPr>
    </w:tblStylePr>
    <w:tblStylePr w:type="neCell">
      <w:tblPr>
        <w:tblStyle w:val="12"/>
      </w:tblPr>
      <w:tcPr>
        <w:tcBorders>
          <w:top w:val="single" w:color="auto" w:sz="18" w:space="0"/>
          <w:left w:val="nil"/>
          <w:bottom w:val="single" w:color="auto" w:sz="18" w:space="0"/>
          <w:right w:val="nil"/>
          <w:insideH w:val="nil"/>
          <w:insideV w:val="nil"/>
          <w:tl2br w:val="nil"/>
          <w:tr2bl w:val="nil"/>
        </w:tcBorders>
      </w:tcPr>
    </w:tblStylePr>
    <w:tblStylePr w:type="nwCell">
      <w:rPr>
        <w:color w:val="FFFFFF"/>
      </w:rPr>
      <w:tblPr>
        <w:tblStyle w:val="12"/>
      </w:tblPr>
      <w:tcPr>
        <w:tcBorders>
          <w:top w:val="single" w:color="auto" w:sz="18" w:space="0"/>
          <w:left w:val="nil"/>
          <w:bottom w:val="single" w:color="auto" w:sz="18" w:space="0"/>
          <w:right w:val="nil"/>
          <w:insideH w:val="nil"/>
          <w:insideV w:val="nil"/>
          <w:tl2br w:val="nil"/>
          <w:tr2bl w:val="nil"/>
        </w:tcBorders>
      </w:tcPr>
    </w:tblStylePr>
  </w:style>
  <w:style w:type="table" w:styleId="71">
    <w:name w:val="Medium Shading 2 Accent 4"/>
    <w:basedOn w:val="12"/>
    <w:uiPriority w:val="64"/>
    <w:pPr>
      <w:spacing w:after="0" w:line="240" w:lineRule="auto"/>
    </w:pPr>
    <w:tblPr>
      <w:tblStyle w:val="12"/>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rPr>
      <w:tblPr>
        <w:tblStyle w:val="12"/>
      </w:tblPr>
      <w:tcPr>
        <w:tcBorders>
          <w:top w:val="single" w:color="auto" w:sz="18" w:space="0"/>
          <w:left w:val="nil"/>
          <w:bottom w:val="single" w:color="auto" w:sz="18" w:space="0"/>
          <w:right w:val="nil"/>
          <w:insideH w:val="nil"/>
          <w:insideV w:val="nil"/>
          <w:tl2br w:val="nil"/>
          <w:tr2bl w:val="nil"/>
        </w:tcBorders>
        <w:shd w:val="clear" w:color="auto" w:fill="8064A2"/>
      </w:tcPr>
    </w:tblStylePr>
    <w:tblStylePr w:type="lastRow">
      <w:pPr>
        <w:spacing w:before="0" w:after="0" w:line="240" w:lineRule="auto"/>
      </w:pPr>
      <w:rPr>
        <w:color w:val="auto"/>
      </w:rPr>
      <w:tblPr>
        <w:tblStyle w:val="12"/>
      </w:tblPr>
      <w:tcPr>
        <w:tcBorders>
          <w:top w:val="double" w:color="auto" w:sz="6" w:space="0"/>
          <w:left w:val="nil"/>
          <w:bottom w:val="single" w:color="auto" w:sz="18" w:space="0"/>
          <w:right w:val="nil"/>
          <w:insideH w:val="nil"/>
          <w:insideV w:val="nil"/>
          <w:tl2br w:val="nil"/>
          <w:tr2bl w:val="nil"/>
        </w:tcBorders>
        <w:shd w:val="clear" w:color="auto" w:fill="FFFFFF"/>
      </w:tcPr>
    </w:tblStylePr>
    <w:tblStylePr w:type="firstCol">
      <w:rPr>
        <w:b/>
        <w:bCs/>
        <w:color w:val="FFFFFF"/>
      </w:rPr>
      <w:tblPr>
        <w:tblStyle w:val="12"/>
      </w:tblPr>
      <w:tcPr>
        <w:tcBorders>
          <w:top w:val="nil"/>
          <w:left w:val="nil"/>
          <w:bottom w:val="single" w:color="auto" w:sz="18" w:space="0"/>
          <w:right w:val="nil"/>
          <w:insideH w:val="nil"/>
          <w:insideV w:val="nil"/>
          <w:tl2br w:val="nil"/>
          <w:tr2bl w:val="nil"/>
        </w:tcBorders>
        <w:shd w:val="clear" w:color="auto" w:fill="8064A2"/>
      </w:tcPr>
    </w:tblStylePr>
    <w:tblStylePr w:type="lastCol">
      <w:rPr>
        <w:b/>
        <w:bCs/>
        <w:color w:val="FFFFFF"/>
      </w:rPr>
      <w:tblPr>
        <w:tblStyle w:val="12"/>
      </w:tblPr>
      <w:tcPr>
        <w:tcBorders>
          <w:top w:val="nil"/>
          <w:left w:val="nil"/>
          <w:bottom w:val="nil"/>
          <w:right w:val="nil"/>
          <w:insideH w:val="nil"/>
          <w:insideV w:val="nil"/>
          <w:tl2br w:val="nil"/>
          <w:tr2bl w:val="nil"/>
        </w:tcBorders>
        <w:shd w:val="clear" w:color="auto" w:fill="8064A2"/>
      </w:tcPr>
    </w:tblStylePr>
    <w:tblStylePr w:type="band1Vert">
      <w:tblPr>
        <w:tblStyle w:val="12"/>
      </w:tblPr>
      <w:tcPr>
        <w:tcBorders>
          <w:top w:val="nil"/>
          <w:left w:val="nil"/>
          <w:bottom w:val="nil"/>
          <w:right w:val="nil"/>
          <w:insideH w:val="nil"/>
          <w:insideV w:val="nil"/>
          <w:tl2br w:val="nil"/>
          <w:tr2bl w:val="nil"/>
        </w:tcBorders>
        <w:shd w:val="clear" w:color="auto" w:fill="D7D7D7"/>
      </w:tcPr>
    </w:tblStylePr>
    <w:tblStylePr w:type="band1Horz">
      <w:tblPr>
        <w:tblStyle w:val="12"/>
      </w:tblPr>
      <w:tcPr>
        <w:shd w:val="clear" w:color="auto" w:fill="D7D7D7"/>
      </w:tcPr>
    </w:tblStylePr>
    <w:tblStylePr w:type="neCell">
      <w:tblPr>
        <w:tblStyle w:val="12"/>
      </w:tblPr>
      <w:tcPr>
        <w:tcBorders>
          <w:top w:val="single" w:color="auto" w:sz="18" w:space="0"/>
          <w:left w:val="nil"/>
          <w:bottom w:val="single" w:color="auto" w:sz="18" w:space="0"/>
          <w:right w:val="nil"/>
          <w:insideH w:val="nil"/>
          <w:insideV w:val="nil"/>
          <w:tl2br w:val="nil"/>
          <w:tr2bl w:val="nil"/>
        </w:tcBorders>
      </w:tcPr>
    </w:tblStylePr>
    <w:tblStylePr w:type="nwCell">
      <w:rPr>
        <w:color w:val="FFFFFF"/>
      </w:rPr>
      <w:tblPr>
        <w:tblStyle w:val="12"/>
      </w:tblPr>
      <w:tcPr>
        <w:tcBorders>
          <w:top w:val="single" w:color="auto" w:sz="18" w:space="0"/>
          <w:left w:val="nil"/>
          <w:bottom w:val="single" w:color="auto" w:sz="18" w:space="0"/>
          <w:right w:val="nil"/>
          <w:insideH w:val="nil"/>
          <w:insideV w:val="nil"/>
          <w:tl2br w:val="nil"/>
          <w:tr2bl w:val="nil"/>
        </w:tcBorders>
      </w:tcPr>
    </w:tblStylePr>
  </w:style>
  <w:style w:type="table" w:styleId="72">
    <w:name w:val="Medium Shading 2 Accent 5"/>
    <w:basedOn w:val="12"/>
    <w:uiPriority w:val="64"/>
    <w:pPr>
      <w:spacing w:after="0" w:line="240" w:lineRule="auto"/>
    </w:pPr>
    <w:tblPr>
      <w:tblStyle w:val="12"/>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rPr>
      <w:tblPr>
        <w:tblStyle w:val="12"/>
      </w:tblPr>
      <w:tcPr>
        <w:tcBorders>
          <w:top w:val="single" w:color="auto" w:sz="18" w:space="0"/>
          <w:left w:val="nil"/>
          <w:bottom w:val="single" w:color="auto" w:sz="18" w:space="0"/>
          <w:right w:val="nil"/>
          <w:insideH w:val="nil"/>
          <w:insideV w:val="nil"/>
          <w:tl2br w:val="nil"/>
          <w:tr2bl w:val="nil"/>
        </w:tcBorders>
        <w:shd w:val="clear" w:color="auto" w:fill="4BACC6"/>
      </w:tcPr>
    </w:tblStylePr>
    <w:tblStylePr w:type="lastRow">
      <w:pPr>
        <w:spacing w:before="0" w:after="0" w:line="240" w:lineRule="auto"/>
      </w:pPr>
      <w:rPr>
        <w:color w:val="auto"/>
      </w:rPr>
      <w:tblPr>
        <w:tblStyle w:val="12"/>
      </w:tblPr>
      <w:tcPr>
        <w:tcBorders>
          <w:top w:val="double" w:color="auto" w:sz="6" w:space="0"/>
          <w:left w:val="nil"/>
          <w:bottom w:val="single" w:color="auto" w:sz="18" w:space="0"/>
          <w:right w:val="nil"/>
          <w:insideH w:val="nil"/>
          <w:insideV w:val="nil"/>
          <w:tl2br w:val="nil"/>
          <w:tr2bl w:val="nil"/>
        </w:tcBorders>
        <w:shd w:val="clear" w:color="auto" w:fill="FFFFFF"/>
      </w:tcPr>
    </w:tblStylePr>
    <w:tblStylePr w:type="firstCol">
      <w:rPr>
        <w:b/>
        <w:bCs/>
        <w:color w:val="FFFFFF"/>
      </w:rPr>
      <w:tblPr>
        <w:tblStyle w:val="12"/>
      </w:tblPr>
      <w:tcPr>
        <w:tcBorders>
          <w:top w:val="nil"/>
          <w:left w:val="nil"/>
          <w:bottom w:val="single" w:color="auto" w:sz="18" w:space="0"/>
          <w:right w:val="nil"/>
          <w:insideH w:val="nil"/>
          <w:insideV w:val="nil"/>
          <w:tl2br w:val="nil"/>
          <w:tr2bl w:val="nil"/>
        </w:tcBorders>
        <w:shd w:val="clear" w:color="auto" w:fill="4BACC6"/>
      </w:tcPr>
    </w:tblStylePr>
    <w:tblStylePr w:type="lastCol">
      <w:rPr>
        <w:b/>
        <w:bCs/>
        <w:color w:val="FFFFFF"/>
      </w:rPr>
      <w:tblPr>
        <w:tblStyle w:val="12"/>
      </w:tblPr>
      <w:tcPr>
        <w:tcBorders>
          <w:top w:val="nil"/>
          <w:left w:val="nil"/>
          <w:bottom w:val="nil"/>
          <w:right w:val="nil"/>
          <w:insideH w:val="nil"/>
          <w:insideV w:val="nil"/>
          <w:tl2br w:val="nil"/>
          <w:tr2bl w:val="nil"/>
        </w:tcBorders>
        <w:shd w:val="clear" w:color="auto" w:fill="4BACC6"/>
      </w:tcPr>
    </w:tblStylePr>
    <w:tblStylePr w:type="band1Vert">
      <w:tblPr>
        <w:tblStyle w:val="12"/>
      </w:tblPr>
      <w:tcPr>
        <w:tcBorders>
          <w:top w:val="nil"/>
          <w:left w:val="nil"/>
          <w:bottom w:val="nil"/>
          <w:right w:val="nil"/>
          <w:insideH w:val="nil"/>
          <w:insideV w:val="nil"/>
          <w:tl2br w:val="nil"/>
          <w:tr2bl w:val="nil"/>
        </w:tcBorders>
        <w:shd w:val="clear" w:color="auto" w:fill="D7D7D7"/>
      </w:tcPr>
    </w:tblStylePr>
    <w:tblStylePr w:type="band1Horz">
      <w:tblPr>
        <w:tblStyle w:val="12"/>
      </w:tblPr>
      <w:tcPr>
        <w:shd w:val="clear" w:color="auto" w:fill="D7D7D7"/>
      </w:tcPr>
    </w:tblStylePr>
    <w:tblStylePr w:type="neCell">
      <w:tblPr>
        <w:tblStyle w:val="12"/>
      </w:tblPr>
      <w:tcPr>
        <w:tcBorders>
          <w:top w:val="single" w:color="auto" w:sz="18" w:space="0"/>
          <w:left w:val="nil"/>
          <w:bottom w:val="single" w:color="auto" w:sz="18" w:space="0"/>
          <w:right w:val="nil"/>
          <w:insideH w:val="nil"/>
          <w:insideV w:val="nil"/>
          <w:tl2br w:val="nil"/>
          <w:tr2bl w:val="nil"/>
        </w:tcBorders>
      </w:tcPr>
    </w:tblStylePr>
    <w:tblStylePr w:type="nwCell">
      <w:rPr>
        <w:color w:val="FFFFFF"/>
      </w:rPr>
      <w:tblPr>
        <w:tblStyle w:val="12"/>
      </w:tblPr>
      <w:tcPr>
        <w:tcBorders>
          <w:top w:val="single" w:color="auto" w:sz="18" w:space="0"/>
          <w:left w:val="nil"/>
          <w:bottom w:val="single" w:color="auto" w:sz="18" w:space="0"/>
          <w:right w:val="nil"/>
          <w:insideH w:val="nil"/>
          <w:insideV w:val="nil"/>
          <w:tl2br w:val="nil"/>
          <w:tr2bl w:val="nil"/>
        </w:tcBorders>
      </w:tcPr>
    </w:tblStylePr>
  </w:style>
  <w:style w:type="table" w:styleId="73">
    <w:name w:val="Medium Shading 2 Accent 6"/>
    <w:basedOn w:val="12"/>
    <w:uiPriority w:val="64"/>
    <w:pPr>
      <w:spacing w:after="0" w:line="240" w:lineRule="auto"/>
    </w:pPr>
    <w:tblPr>
      <w:tblStyle w:val="12"/>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rPr>
      <w:tblPr>
        <w:tblStyle w:val="12"/>
      </w:tblPr>
      <w:tcPr>
        <w:tcBorders>
          <w:top w:val="single" w:color="auto" w:sz="18" w:space="0"/>
          <w:left w:val="nil"/>
          <w:bottom w:val="single" w:color="auto" w:sz="18" w:space="0"/>
          <w:right w:val="nil"/>
          <w:insideH w:val="nil"/>
          <w:insideV w:val="nil"/>
          <w:tl2br w:val="nil"/>
          <w:tr2bl w:val="nil"/>
        </w:tcBorders>
        <w:shd w:val="clear" w:color="auto" w:fill="F79646"/>
      </w:tcPr>
    </w:tblStylePr>
    <w:tblStylePr w:type="lastRow">
      <w:pPr>
        <w:spacing w:before="0" w:after="0" w:line="240" w:lineRule="auto"/>
      </w:pPr>
      <w:rPr>
        <w:color w:val="auto"/>
      </w:rPr>
      <w:tblPr>
        <w:tblStyle w:val="12"/>
      </w:tblPr>
      <w:tcPr>
        <w:tcBorders>
          <w:top w:val="double" w:color="auto" w:sz="6" w:space="0"/>
          <w:left w:val="nil"/>
          <w:bottom w:val="single" w:color="auto" w:sz="18" w:space="0"/>
          <w:right w:val="nil"/>
          <w:insideH w:val="nil"/>
          <w:insideV w:val="nil"/>
          <w:tl2br w:val="nil"/>
          <w:tr2bl w:val="nil"/>
        </w:tcBorders>
        <w:shd w:val="clear" w:color="auto" w:fill="FFFFFF"/>
      </w:tcPr>
    </w:tblStylePr>
    <w:tblStylePr w:type="firstCol">
      <w:rPr>
        <w:b/>
        <w:bCs/>
        <w:color w:val="FFFFFF"/>
      </w:rPr>
      <w:tblPr>
        <w:tblStyle w:val="12"/>
      </w:tblPr>
      <w:tcPr>
        <w:tcBorders>
          <w:top w:val="nil"/>
          <w:left w:val="nil"/>
          <w:bottom w:val="single" w:color="auto" w:sz="18" w:space="0"/>
          <w:right w:val="nil"/>
          <w:insideH w:val="nil"/>
          <w:insideV w:val="nil"/>
          <w:tl2br w:val="nil"/>
          <w:tr2bl w:val="nil"/>
        </w:tcBorders>
        <w:shd w:val="clear" w:color="auto" w:fill="F79646"/>
      </w:tcPr>
    </w:tblStylePr>
    <w:tblStylePr w:type="lastCol">
      <w:rPr>
        <w:b/>
        <w:bCs/>
        <w:color w:val="FFFFFF"/>
      </w:rPr>
      <w:tblPr>
        <w:tblStyle w:val="12"/>
      </w:tblPr>
      <w:tcPr>
        <w:tcBorders>
          <w:top w:val="nil"/>
          <w:left w:val="nil"/>
          <w:bottom w:val="nil"/>
          <w:right w:val="nil"/>
          <w:insideH w:val="nil"/>
          <w:insideV w:val="nil"/>
          <w:tl2br w:val="nil"/>
          <w:tr2bl w:val="nil"/>
        </w:tcBorders>
        <w:shd w:val="clear" w:color="auto" w:fill="F79646"/>
      </w:tcPr>
    </w:tblStylePr>
    <w:tblStylePr w:type="band1Vert">
      <w:tblPr>
        <w:tblStyle w:val="12"/>
      </w:tblPr>
      <w:tcPr>
        <w:tcBorders>
          <w:top w:val="nil"/>
          <w:left w:val="nil"/>
          <w:bottom w:val="nil"/>
          <w:right w:val="nil"/>
          <w:insideH w:val="nil"/>
          <w:insideV w:val="nil"/>
          <w:tl2br w:val="nil"/>
          <w:tr2bl w:val="nil"/>
        </w:tcBorders>
        <w:shd w:val="clear" w:color="auto" w:fill="D7D7D7"/>
      </w:tcPr>
    </w:tblStylePr>
    <w:tblStylePr w:type="band1Horz">
      <w:tblPr>
        <w:tblStyle w:val="12"/>
      </w:tblPr>
      <w:tcPr>
        <w:shd w:val="clear" w:color="auto" w:fill="D7D7D7"/>
      </w:tcPr>
    </w:tblStylePr>
    <w:tblStylePr w:type="neCell">
      <w:tblPr>
        <w:tblStyle w:val="12"/>
      </w:tblPr>
      <w:tcPr>
        <w:tcBorders>
          <w:top w:val="single" w:color="auto" w:sz="18" w:space="0"/>
          <w:left w:val="nil"/>
          <w:bottom w:val="single" w:color="auto" w:sz="18" w:space="0"/>
          <w:right w:val="nil"/>
          <w:insideH w:val="nil"/>
          <w:insideV w:val="nil"/>
          <w:tl2br w:val="nil"/>
          <w:tr2bl w:val="nil"/>
        </w:tcBorders>
      </w:tcPr>
    </w:tblStylePr>
    <w:tblStylePr w:type="nwCell">
      <w:rPr>
        <w:color w:val="FFFFFF"/>
      </w:rPr>
      <w:tblPr>
        <w:tblStyle w:val="12"/>
      </w:tblPr>
      <w:tcPr>
        <w:tcBorders>
          <w:top w:val="single" w:color="auto" w:sz="18" w:space="0"/>
          <w:left w:val="nil"/>
          <w:bottom w:val="single" w:color="auto" w:sz="18" w:space="0"/>
          <w:right w:val="nil"/>
          <w:insideH w:val="nil"/>
          <w:insideV w:val="nil"/>
          <w:tl2br w:val="nil"/>
          <w:tr2bl w:val="nil"/>
        </w:tcBorders>
      </w:tcPr>
    </w:tblStylePr>
  </w:style>
  <w:style w:type="table" w:styleId="74">
    <w:name w:val="Medium List 1"/>
    <w:basedOn w:val="12"/>
    <w:uiPriority w:val="65"/>
    <w:pPr>
      <w:spacing w:after="0" w:line="240" w:lineRule="auto"/>
    </w:pPr>
    <w:rPr>
      <w:color w:val="000000"/>
    </w:rPr>
    <w:tblPr>
      <w:tblStyle w:val="12"/>
      <w:tblBorders>
        <w:top w:val="single" w:color="000000" w:sz="8" w:space="0"/>
        <w:bottom w:val="single" w:color="000000" w:sz="8" w:space="0"/>
      </w:tblBorders>
      <w:tblCellMar>
        <w:top w:w="0" w:type="dxa"/>
        <w:left w:w="108" w:type="dxa"/>
        <w:bottom w:w="0" w:type="dxa"/>
        <w:right w:w="108" w:type="dxa"/>
      </w:tblCellMar>
    </w:tblPr>
    <w:tblStylePr w:type="firstRow">
      <w:rPr>
        <w:rFonts w:ascii="Calibri" w:hAnsi="Calibri" w:eastAsia="ＭＳ ゴシック" w:cs="Times New Roman"/>
      </w:rPr>
      <w:tblPr>
        <w:tblStyle w:val="12"/>
      </w:tblPr>
      <w:tcPr>
        <w:tcBorders>
          <w:top w:val="nil"/>
          <w:left w:val="nil"/>
          <w:bottom w:val="single" w:color="000000" w:sz="8" w:space="0"/>
          <w:right w:val="nil"/>
          <w:insideH w:val="nil"/>
          <w:insideV w:val="nil"/>
          <w:tl2br w:val="nil"/>
          <w:tr2bl w:val="nil"/>
        </w:tcBorders>
      </w:tcPr>
    </w:tblStylePr>
    <w:tblStylePr w:type="lastRow">
      <w:rPr>
        <w:b/>
        <w:bCs/>
        <w:color w:val="1F497D"/>
      </w:rPr>
      <w:tblPr>
        <w:tblStyle w:val="12"/>
      </w:tblPr>
      <w:tcPr>
        <w:tcBorders>
          <w:top w:val="single" w:color="000000" w:sz="8" w:space="0"/>
          <w:left w:val="nil"/>
          <w:bottom w:val="single" w:color="000000" w:sz="8" w:space="0"/>
          <w:right w:val="nil"/>
          <w:insideH w:val="nil"/>
          <w:insideV w:val="nil"/>
          <w:tl2br w:val="nil"/>
          <w:tr2bl w:val="nil"/>
        </w:tcBorders>
      </w:tcPr>
    </w:tblStylePr>
    <w:tblStylePr w:type="firstCol">
      <w:rPr>
        <w:b/>
        <w:bCs/>
      </w:rPr>
      <w:tblPr>
        <w:tblStyle w:val="12"/>
      </w:tblPr>
    </w:tblStylePr>
    <w:tblStylePr w:type="lastCol">
      <w:rPr>
        <w:b/>
        <w:bCs/>
      </w:rPr>
      <w:tblPr>
        <w:tblStyle w:val="12"/>
      </w:tblPr>
      <w:tcPr>
        <w:tcBorders>
          <w:top w:val="single" w:color="000000" w:sz="8" w:space="0"/>
          <w:left w:val="nil"/>
          <w:bottom w:val="single" w:color="000000" w:sz="8" w:space="0"/>
          <w:right w:val="nil"/>
          <w:insideH w:val="nil"/>
          <w:insideV w:val="nil"/>
          <w:tl2br w:val="nil"/>
          <w:tr2bl w:val="nil"/>
        </w:tcBorders>
      </w:tcPr>
    </w:tblStylePr>
    <w:tblStylePr w:type="band1Vert">
      <w:tblPr>
        <w:tblStyle w:val="12"/>
      </w:tblPr>
      <w:tcPr>
        <w:shd w:val="clear" w:color="auto" w:fill="BFBFBF"/>
      </w:tcPr>
    </w:tblStylePr>
    <w:tblStylePr w:type="band1Horz">
      <w:tblPr>
        <w:tblStyle w:val="12"/>
      </w:tblPr>
      <w:tcPr>
        <w:shd w:val="clear" w:color="auto" w:fill="BFBFBF"/>
      </w:tcPr>
    </w:tblStylePr>
  </w:style>
  <w:style w:type="table" w:styleId="75">
    <w:name w:val="Medium List 1 Accent 1"/>
    <w:basedOn w:val="12"/>
    <w:uiPriority w:val="65"/>
    <w:pPr>
      <w:spacing w:after="0" w:line="240" w:lineRule="auto"/>
    </w:pPr>
    <w:rPr>
      <w:color w:val="000000"/>
    </w:rPr>
    <w:tblPr>
      <w:tblStyle w:val="12"/>
      <w:tblBorders>
        <w:top w:val="single" w:color="4F81BD" w:sz="8" w:space="0"/>
        <w:bottom w:val="single" w:color="4F81BD" w:sz="8" w:space="0"/>
      </w:tblBorders>
      <w:tblCellMar>
        <w:top w:w="0" w:type="dxa"/>
        <w:left w:w="108" w:type="dxa"/>
        <w:bottom w:w="0" w:type="dxa"/>
        <w:right w:w="108" w:type="dxa"/>
      </w:tblCellMar>
    </w:tblPr>
    <w:tblStylePr w:type="firstRow">
      <w:rPr>
        <w:rFonts w:ascii="Calibri" w:hAnsi="Calibri" w:eastAsia="ＭＳ ゴシック" w:cs="Times New Roman"/>
      </w:rPr>
      <w:tblPr>
        <w:tblStyle w:val="12"/>
      </w:tblPr>
      <w:tcPr>
        <w:tcBorders>
          <w:top w:val="nil"/>
          <w:left w:val="nil"/>
          <w:bottom w:val="single" w:color="4F81BD" w:sz="8" w:space="0"/>
          <w:right w:val="nil"/>
          <w:insideH w:val="nil"/>
          <w:insideV w:val="nil"/>
          <w:tl2br w:val="nil"/>
          <w:tr2bl w:val="nil"/>
        </w:tcBorders>
      </w:tcPr>
    </w:tblStylePr>
    <w:tblStylePr w:type="lastRow">
      <w:rPr>
        <w:b/>
        <w:bCs/>
        <w:color w:val="1F497D"/>
      </w:rPr>
      <w:tblPr>
        <w:tblStyle w:val="12"/>
      </w:tblPr>
      <w:tcPr>
        <w:tcBorders>
          <w:top w:val="single" w:color="4F81BD" w:sz="8" w:space="0"/>
          <w:left w:val="nil"/>
          <w:bottom w:val="single" w:color="4F81BD" w:sz="8" w:space="0"/>
          <w:right w:val="nil"/>
          <w:insideH w:val="nil"/>
          <w:insideV w:val="nil"/>
          <w:tl2br w:val="nil"/>
          <w:tr2bl w:val="nil"/>
        </w:tcBorders>
      </w:tcPr>
    </w:tblStylePr>
    <w:tblStylePr w:type="firstCol">
      <w:rPr>
        <w:b/>
        <w:bCs/>
      </w:rPr>
      <w:tblPr>
        <w:tblStyle w:val="12"/>
      </w:tblPr>
    </w:tblStylePr>
    <w:tblStylePr w:type="lastCol">
      <w:rPr>
        <w:b/>
        <w:bCs/>
      </w:rPr>
      <w:tblPr>
        <w:tblStyle w:val="12"/>
      </w:tblPr>
      <w:tcPr>
        <w:tcBorders>
          <w:top w:val="single" w:color="4F81BD" w:sz="8" w:space="0"/>
          <w:left w:val="nil"/>
          <w:bottom w:val="single" w:color="4F81BD" w:sz="8" w:space="0"/>
          <w:right w:val="nil"/>
          <w:insideH w:val="nil"/>
          <w:insideV w:val="nil"/>
          <w:tl2br w:val="nil"/>
          <w:tr2bl w:val="nil"/>
        </w:tcBorders>
      </w:tcPr>
    </w:tblStylePr>
    <w:tblStylePr w:type="band1Vert">
      <w:tblPr>
        <w:tblStyle w:val="12"/>
      </w:tblPr>
      <w:tcPr>
        <w:shd w:val="clear" w:color="auto" w:fill="D3DFEE"/>
      </w:tcPr>
    </w:tblStylePr>
    <w:tblStylePr w:type="band1Horz">
      <w:tblPr>
        <w:tblStyle w:val="12"/>
      </w:tblPr>
      <w:tcPr>
        <w:shd w:val="clear" w:color="auto" w:fill="D3DFEE"/>
      </w:tcPr>
    </w:tblStylePr>
  </w:style>
  <w:style w:type="table" w:styleId="76">
    <w:name w:val="Medium List 1 Accent 2"/>
    <w:basedOn w:val="12"/>
    <w:uiPriority w:val="65"/>
    <w:pPr>
      <w:spacing w:after="0" w:line="240" w:lineRule="auto"/>
    </w:pPr>
    <w:rPr>
      <w:color w:val="000000"/>
    </w:rPr>
    <w:tblPr>
      <w:tblStyle w:val="12"/>
      <w:tblBorders>
        <w:top w:val="single" w:color="C0504D" w:sz="8" w:space="0"/>
        <w:bottom w:val="single" w:color="C0504D" w:sz="8" w:space="0"/>
      </w:tblBorders>
      <w:tblCellMar>
        <w:top w:w="0" w:type="dxa"/>
        <w:left w:w="108" w:type="dxa"/>
        <w:bottom w:w="0" w:type="dxa"/>
        <w:right w:w="108" w:type="dxa"/>
      </w:tblCellMar>
    </w:tblPr>
    <w:tblStylePr w:type="firstRow">
      <w:rPr>
        <w:rFonts w:ascii="Calibri" w:hAnsi="Calibri" w:eastAsia="ＭＳ ゴシック" w:cs="Times New Roman"/>
      </w:rPr>
      <w:tblPr>
        <w:tblStyle w:val="12"/>
      </w:tblPr>
      <w:tcPr>
        <w:tcBorders>
          <w:top w:val="nil"/>
          <w:left w:val="nil"/>
          <w:bottom w:val="single" w:color="C0504D" w:sz="8" w:space="0"/>
          <w:right w:val="nil"/>
          <w:insideH w:val="nil"/>
          <w:insideV w:val="nil"/>
          <w:tl2br w:val="nil"/>
          <w:tr2bl w:val="nil"/>
        </w:tcBorders>
      </w:tcPr>
    </w:tblStylePr>
    <w:tblStylePr w:type="lastRow">
      <w:rPr>
        <w:b/>
        <w:bCs/>
        <w:color w:val="1F497D"/>
      </w:rPr>
      <w:tblPr>
        <w:tblStyle w:val="12"/>
      </w:tblPr>
      <w:tcPr>
        <w:tcBorders>
          <w:top w:val="single" w:color="C0504D" w:sz="8" w:space="0"/>
          <w:left w:val="nil"/>
          <w:bottom w:val="single" w:color="C0504D" w:sz="8" w:space="0"/>
          <w:right w:val="nil"/>
          <w:insideH w:val="nil"/>
          <w:insideV w:val="nil"/>
          <w:tl2br w:val="nil"/>
          <w:tr2bl w:val="nil"/>
        </w:tcBorders>
      </w:tcPr>
    </w:tblStylePr>
    <w:tblStylePr w:type="firstCol">
      <w:rPr>
        <w:b/>
        <w:bCs/>
      </w:rPr>
      <w:tblPr>
        <w:tblStyle w:val="12"/>
      </w:tblPr>
    </w:tblStylePr>
    <w:tblStylePr w:type="lastCol">
      <w:rPr>
        <w:b/>
        <w:bCs/>
      </w:rPr>
      <w:tblPr>
        <w:tblStyle w:val="12"/>
      </w:tblPr>
      <w:tcPr>
        <w:tcBorders>
          <w:top w:val="single" w:color="C0504D" w:sz="8" w:space="0"/>
          <w:left w:val="nil"/>
          <w:bottom w:val="single" w:color="C0504D" w:sz="8" w:space="0"/>
          <w:right w:val="nil"/>
          <w:insideH w:val="nil"/>
          <w:insideV w:val="nil"/>
          <w:tl2br w:val="nil"/>
          <w:tr2bl w:val="nil"/>
        </w:tcBorders>
      </w:tcPr>
    </w:tblStylePr>
    <w:tblStylePr w:type="band1Vert">
      <w:tblPr>
        <w:tblStyle w:val="12"/>
      </w:tblPr>
      <w:tcPr>
        <w:shd w:val="clear" w:color="auto" w:fill="EFD3D3"/>
      </w:tcPr>
    </w:tblStylePr>
    <w:tblStylePr w:type="band1Horz">
      <w:tblPr>
        <w:tblStyle w:val="12"/>
      </w:tblPr>
      <w:tcPr>
        <w:shd w:val="clear" w:color="auto" w:fill="EFD3D3"/>
      </w:tcPr>
    </w:tblStylePr>
  </w:style>
  <w:style w:type="table" w:styleId="77">
    <w:name w:val="Medium List 1 Accent 3"/>
    <w:basedOn w:val="12"/>
    <w:qFormat/>
    <w:uiPriority w:val="65"/>
    <w:pPr>
      <w:spacing w:after="0" w:line="240" w:lineRule="auto"/>
    </w:pPr>
    <w:rPr>
      <w:color w:val="000000"/>
    </w:rPr>
    <w:tblPr>
      <w:tblStyle w:val="12"/>
      <w:tblBorders>
        <w:top w:val="single" w:color="9BBB59" w:sz="8" w:space="0"/>
        <w:bottom w:val="single" w:color="9BBB59" w:sz="8" w:space="0"/>
      </w:tblBorders>
      <w:tblCellMar>
        <w:top w:w="0" w:type="dxa"/>
        <w:left w:w="108" w:type="dxa"/>
        <w:bottom w:w="0" w:type="dxa"/>
        <w:right w:w="108" w:type="dxa"/>
      </w:tblCellMar>
    </w:tblPr>
    <w:tblStylePr w:type="firstRow">
      <w:rPr>
        <w:rFonts w:ascii="Calibri" w:hAnsi="Calibri" w:eastAsia="ＭＳ ゴシック" w:cs="Times New Roman"/>
      </w:rPr>
      <w:tblPr>
        <w:tblStyle w:val="12"/>
      </w:tblPr>
      <w:tcPr>
        <w:tcBorders>
          <w:top w:val="nil"/>
          <w:left w:val="nil"/>
          <w:bottom w:val="single" w:color="9BBB59" w:sz="8" w:space="0"/>
          <w:right w:val="nil"/>
          <w:insideH w:val="nil"/>
          <w:insideV w:val="nil"/>
          <w:tl2br w:val="nil"/>
          <w:tr2bl w:val="nil"/>
        </w:tcBorders>
      </w:tcPr>
    </w:tblStylePr>
    <w:tblStylePr w:type="lastRow">
      <w:rPr>
        <w:b/>
        <w:bCs/>
        <w:color w:val="1F497D"/>
      </w:rPr>
      <w:tblPr>
        <w:tblStyle w:val="12"/>
      </w:tblPr>
      <w:tcPr>
        <w:tcBorders>
          <w:top w:val="single" w:color="9BBB59" w:sz="8" w:space="0"/>
          <w:left w:val="nil"/>
          <w:bottom w:val="single" w:color="9BBB59" w:sz="8" w:space="0"/>
          <w:right w:val="nil"/>
          <w:insideH w:val="nil"/>
          <w:insideV w:val="nil"/>
          <w:tl2br w:val="nil"/>
          <w:tr2bl w:val="nil"/>
        </w:tcBorders>
      </w:tcPr>
    </w:tblStylePr>
    <w:tblStylePr w:type="firstCol">
      <w:rPr>
        <w:b/>
        <w:bCs/>
      </w:rPr>
      <w:tblPr>
        <w:tblStyle w:val="12"/>
      </w:tblPr>
    </w:tblStylePr>
    <w:tblStylePr w:type="lastCol">
      <w:rPr>
        <w:b/>
        <w:bCs/>
      </w:rPr>
      <w:tblPr>
        <w:tblStyle w:val="12"/>
      </w:tblPr>
      <w:tcPr>
        <w:tcBorders>
          <w:top w:val="single" w:color="9BBB59" w:sz="8" w:space="0"/>
          <w:left w:val="nil"/>
          <w:bottom w:val="single" w:color="9BBB59" w:sz="8" w:space="0"/>
          <w:right w:val="nil"/>
          <w:insideH w:val="nil"/>
          <w:insideV w:val="nil"/>
          <w:tl2br w:val="nil"/>
          <w:tr2bl w:val="nil"/>
        </w:tcBorders>
      </w:tcPr>
    </w:tblStylePr>
    <w:tblStylePr w:type="band1Vert">
      <w:tblPr>
        <w:tblStyle w:val="12"/>
      </w:tblPr>
      <w:tcPr>
        <w:shd w:val="clear" w:color="auto" w:fill="E6EED5"/>
      </w:tcPr>
    </w:tblStylePr>
    <w:tblStylePr w:type="band1Horz">
      <w:tblPr>
        <w:tblStyle w:val="12"/>
      </w:tblPr>
      <w:tcPr>
        <w:shd w:val="clear" w:color="auto" w:fill="E6EED5"/>
      </w:tcPr>
    </w:tblStylePr>
  </w:style>
  <w:style w:type="table" w:styleId="78">
    <w:name w:val="Medium List 1 Accent 4"/>
    <w:basedOn w:val="12"/>
    <w:qFormat/>
    <w:uiPriority w:val="65"/>
    <w:pPr>
      <w:spacing w:after="0" w:line="240" w:lineRule="auto"/>
    </w:pPr>
    <w:rPr>
      <w:color w:val="000000"/>
    </w:rPr>
    <w:tblPr>
      <w:tblStyle w:val="12"/>
      <w:tblBorders>
        <w:top w:val="single" w:color="8064A2" w:sz="8" w:space="0"/>
        <w:bottom w:val="single" w:color="8064A2" w:sz="8" w:space="0"/>
      </w:tblBorders>
      <w:tblCellMar>
        <w:top w:w="0" w:type="dxa"/>
        <w:left w:w="108" w:type="dxa"/>
        <w:bottom w:w="0" w:type="dxa"/>
        <w:right w:w="108" w:type="dxa"/>
      </w:tblCellMar>
    </w:tblPr>
    <w:tblStylePr w:type="firstRow">
      <w:rPr>
        <w:rFonts w:ascii="Calibri" w:hAnsi="Calibri" w:eastAsia="ＭＳ ゴシック" w:cs="Times New Roman"/>
      </w:rPr>
      <w:tblPr>
        <w:tblStyle w:val="12"/>
      </w:tblPr>
      <w:tcPr>
        <w:tcBorders>
          <w:top w:val="nil"/>
          <w:left w:val="nil"/>
          <w:bottom w:val="single" w:color="8064A2" w:sz="8" w:space="0"/>
          <w:right w:val="nil"/>
          <w:insideH w:val="nil"/>
          <w:insideV w:val="nil"/>
          <w:tl2br w:val="nil"/>
          <w:tr2bl w:val="nil"/>
        </w:tcBorders>
      </w:tcPr>
    </w:tblStylePr>
    <w:tblStylePr w:type="lastRow">
      <w:rPr>
        <w:b/>
        <w:bCs/>
        <w:color w:val="1F497D"/>
      </w:rPr>
      <w:tblPr>
        <w:tblStyle w:val="12"/>
      </w:tblPr>
      <w:tcPr>
        <w:tcBorders>
          <w:top w:val="single" w:color="8064A2" w:sz="8" w:space="0"/>
          <w:left w:val="nil"/>
          <w:bottom w:val="single" w:color="8064A2" w:sz="8" w:space="0"/>
          <w:right w:val="nil"/>
          <w:insideH w:val="nil"/>
          <w:insideV w:val="nil"/>
          <w:tl2br w:val="nil"/>
          <w:tr2bl w:val="nil"/>
        </w:tcBorders>
      </w:tcPr>
    </w:tblStylePr>
    <w:tblStylePr w:type="firstCol">
      <w:rPr>
        <w:b/>
        <w:bCs/>
      </w:rPr>
      <w:tblPr>
        <w:tblStyle w:val="12"/>
      </w:tblPr>
    </w:tblStylePr>
    <w:tblStylePr w:type="lastCol">
      <w:rPr>
        <w:b/>
        <w:bCs/>
      </w:rPr>
      <w:tblPr>
        <w:tblStyle w:val="12"/>
      </w:tblPr>
      <w:tcPr>
        <w:tcBorders>
          <w:top w:val="single" w:color="8064A2" w:sz="8" w:space="0"/>
          <w:left w:val="nil"/>
          <w:bottom w:val="single" w:color="8064A2" w:sz="8" w:space="0"/>
          <w:right w:val="nil"/>
          <w:insideH w:val="nil"/>
          <w:insideV w:val="nil"/>
          <w:tl2br w:val="nil"/>
          <w:tr2bl w:val="nil"/>
        </w:tcBorders>
      </w:tcPr>
    </w:tblStylePr>
    <w:tblStylePr w:type="band1Vert">
      <w:tblPr>
        <w:tblStyle w:val="12"/>
      </w:tblPr>
      <w:tcPr>
        <w:shd w:val="clear" w:color="auto" w:fill="DFD8E8"/>
      </w:tcPr>
    </w:tblStylePr>
    <w:tblStylePr w:type="band1Horz">
      <w:tblPr>
        <w:tblStyle w:val="12"/>
      </w:tblPr>
      <w:tcPr>
        <w:shd w:val="clear" w:color="auto" w:fill="DFD8E8"/>
      </w:tcPr>
    </w:tblStylePr>
  </w:style>
  <w:style w:type="table" w:styleId="79">
    <w:name w:val="Medium List 1 Accent 5"/>
    <w:basedOn w:val="12"/>
    <w:uiPriority w:val="65"/>
    <w:pPr>
      <w:spacing w:after="0" w:line="240" w:lineRule="auto"/>
    </w:pPr>
    <w:rPr>
      <w:color w:val="000000"/>
    </w:rPr>
    <w:tblPr>
      <w:tblStyle w:val="12"/>
      <w:tblBorders>
        <w:top w:val="single" w:color="4BACC6" w:sz="8" w:space="0"/>
        <w:bottom w:val="single" w:color="4BACC6" w:sz="8" w:space="0"/>
      </w:tblBorders>
      <w:tblCellMar>
        <w:top w:w="0" w:type="dxa"/>
        <w:left w:w="108" w:type="dxa"/>
        <w:bottom w:w="0" w:type="dxa"/>
        <w:right w:w="108" w:type="dxa"/>
      </w:tblCellMar>
    </w:tblPr>
    <w:tblStylePr w:type="firstRow">
      <w:rPr>
        <w:rFonts w:ascii="Calibri" w:hAnsi="Calibri" w:eastAsia="ＭＳ ゴシック" w:cs="Times New Roman"/>
      </w:rPr>
      <w:tblPr>
        <w:tblStyle w:val="12"/>
      </w:tblPr>
      <w:tcPr>
        <w:tcBorders>
          <w:top w:val="nil"/>
          <w:left w:val="nil"/>
          <w:bottom w:val="single" w:color="4BACC6" w:sz="8" w:space="0"/>
          <w:right w:val="nil"/>
          <w:insideH w:val="nil"/>
          <w:insideV w:val="nil"/>
          <w:tl2br w:val="nil"/>
          <w:tr2bl w:val="nil"/>
        </w:tcBorders>
      </w:tcPr>
    </w:tblStylePr>
    <w:tblStylePr w:type="lastRow">
      <w:rPr>
        <w:b/>
        <w:bCs/>
        <w:color w:val="1F497D"/>
      </w:rPr>
      <w:tblPr>
        <w:tblStyle w:val="12"/>
      </w:tblPr>
      <w:tcPr>
        <w:tcBorders>
          <w:top w:val="single" w:color="4BACC6" w:sz="8" w:space="0"/>
          <w:left w:val="nil"/>
          <w:bottom w:val="single" w:color="4BACC6" w:sz="8" w:space="0"/>
          <w:right w:val="nil"/>
          <w:insideH w:val="nil"/>
          <w:insideV w:val="nil"/>
          <w:tl2br w:val="nil"/>
          <w:tr2bl w:val="nil"/>
        </w:tcBorders>
      </w:tcPr>
    </w:tblStylePr>
    <w:tblStylePr w:type="firstCol">
      <w:rPr>
        <w:b/>
        <w:bCs/>
      </w:rPr>
      <w:tblPr>
        <w:tblStyle w:val="12"/>
      </w:tblPr>
    </w:tblStylePr>
    <w:tblStylePr w:type="lastCol">
      <w:rPr>
        <w:b/>
        <w:bCs/>
      </w:rPr>
      <w:tblPr>
        <w:tblStyle w:val="12"/>
      </w:tblPr>
      <w:tcPr>
        <w:tcBorders>
          <w:top w:val="single" w:color="4BACC6" w:sz="8" w:space="0"/>
          <w:left w:val="nil"/>
          <w:bottom w:val="single" w:color="4BACC6" w:sz="8" w:space="0"/>
          <w:right w:val="nil"/>
          <w:insideH w:val="nil"/>
          <w:insideV w:val="nil"/>
          <w:tl2br w:val="nil"/>
          <w:tr2bl w:val="nil"/>
        </w:tcBorders>
      </w:tcPr>
    </w:tblStylePr>
    <w:tblStylePr w:type="band1Vert">
      <w:tblPr>
        <w:tblStyle w:val="12"/>
      </w:tblPr>
      <w:tcPr>
        <w:shd w:val="clear" w:color="auto" w:fill="D2EAF0"/>
      </w:tcPr>
    </w:tblStylePr>
    <w:tblStylePr w:type="band1Horz">
      <w:tblPr>
        <w:tblStyle w:val="12"/>
      </w:tblPr>
      <w:tcPr>
        <w:shd w:val="clear" w:color="auto" w:fill="D2EAF0"/>
      </w:tcPr>
    </w:tblStylePr>
  </w:style>
  <w:style w:type="table" w:styleId="80">
    <w:name w:val="Medium List 1 Accent 6"/>
    <w:basedOn w:val="12"/>
    <w:uiPriority w:val="65"/>
    <w:pPr>
      <w:spacing w:after="0" w:line="240" w:lineRule="auto"/>
    </w:pPr>
    <w:rPr>
      <w:color w:val="000000"/>
    </w:rPr>
    <w:tblPr>
      <w:tblStyle w:val="12"/>
      <w:tblBorders>
        <w:top w:val="single" w:color="F79646" w:sz="8" w:space="0"/>
        <w:bottom w:val="single" w:color="F79646" w:sz="8" w:space="0"/>
      </w:tblBorders>
      <w:tblCellMar>
        <w:top w:w="0" w:type="dxa"/>
        <w:left w:w="108" w:type="dxa"/>
        <w:bottom w:w="0" w:type="dxa"/>
        <w:right w:w="108" w:type="dxa"/>
      </w:tblCellMar>
    </w:tblPr>
    <w:tblStylePr w:type="firstRow">
      <w:rPr>
        <w:rFonts w:ascii="Calibri" w:hAnsi="Calibri" w:eastAsia="ＭＳ ゴシック" w:cs="Times New Roman"/>
      </w:rPr>
      <w:tblPr>
        <w:tblStyle w:val="12"/>
      </w:tblPr>
      <w:tcPr>
        <w:tcBorders>
          <w:top w:val="nil"/>
          <w:left w:val="nil"/>
          <w:bottom w:val="single" w:color="F79646" w:sz="8" w:space="0"/>
          <w:right w:val="nil"/>
          <w:insideH w:val="nil"/>
          <w:insideV w:val="nil"/>
          <w:tl2br w:val="nil"/>
          <w:tr2bl w:val="nil"/>
        </w:tcBorders>
      </w:tcPr>
    </w:tblStylePr>
    <w:tblStylePr w:type="lastRow">
      <w:rPr>
        <w:b/>
        <w:bCs/>
        <w:color w:val="1F497D"/>
      </w:rPr>
      <w:tblPr>
        <w:tblStyle w:val="12"/>
      </w:tblPr>
      <w:tcPr>
        <w:tcBorders>
          <w:top w:val="single" w:color="F79646" w:sz="8" w:space="0"/>
          <w:left w:val="nil"/>
          <w:bottom w:val="single" w:color="F79646" w:sz="8" w:space="0"/>
          <w:right w:val="nil"/>
          <w:insideH w:val="nil"/>
          <w:insideV w:val="nil"/>
          <w:tl2br w:val="nil"/>
          <w:tr2bl w:val="nil"/>
        </w:tcBorders>
      </w:tcPr>
    </w:tblStylePr>
    <w:tblStylePr w:type="firstCol">
      <w:rPr>
        <w:b/>
        <w:bCs/>
      </w:rPr>
      <w:tblPr>
        <w:tblStyle w:val="12"/>
      </w:tblPr>
    </w:tblStylePr>
    <w:tblStylePr w:type="lastCol">
      <w:rPr>
        <w:b/>
        <w:bCs/>
      </w:rPr>
      <w:tblPr>
        <w:tblStyle w:val="12"/>
      </w:tblPr>
      <w:tcPr>
        <w:tcBorders>
          <w:top w:val="single" w:color="F79646" w:sz="8" w:space="0"/>
          <w:left w:val="nil"/>
          <w:bottom w:val="single" w:color="F79646" w:sz="8" w:space="0"/>
          <w:right w:val="nil"/>
          <w:insideH w:val="nil"/>
          <w:insideV w:val="nil"/>
          <w:tl2br w:val="nil"/>
          <w:tr2bl w:val="nil"/>
        </w:tcBorders>
      </w:tcPr>
    </w:tblStylePr>
    <w:tblStylePr w:type="band1Vert">
      <w:tblPr>
        <w:tblStyle w:val="12"/>
      </w:tblPr>
      <w:tcPr>
        <w:shd w:val="clear" w:color="auto" w:fill="FDE5D1"/>
      </w:tcPr>
    </w:tblStylePr>
    <w:tblStylePr w:type="band1Horz">
      <w:tblPr>
        <w:tblStyle w:val="12"/>
      </w:tblPr>
      <w:tcPr>
        <w:shd w:val="clear" w:color="auto" w:fill="FDE5D1"/>
      </w:tcPr>
    </w:tblStylePr>
  </w:style>
  <w:style w:type="table" w:styleId="81">
    <w:name w:val="Medium List 2"/>
    <w:basedOn w:val="12"/>
    <w:uiPriority w:val="66"/>
    <w:pPr>
      <w:spacing w:after="0" w:line="240" w:lineRule="auto"/>
    </w:pPr>
    <w:rPr>
      <w:rFonts w:ascii="Calibri" w:hAnsi="Calibri" w:eastAsia="ＭＳ ゴシック" w:cs="Times New Roman"/>
      <w:color w:val="000000"/>
    </w:rPr>
    <w:tblPr>
      <w:tblStyle w:val="12"/>
      <w:tblBorders>
        <w:top w:val="single" w:color="000000" w:sz="8" w:space="0"/>
        <w:left w:val="single" w:color="000000" w:sz="8" w:space="0"/>
        <w:bottom w:val="single" w:color="000000" w:sz="8" w:space="0"/>
        <w:right w:val="single" w:color="000000" w:sz="8" w:space="0"/>
      </w:tblBorders>
      <w:tblCellMar>
        <w:top w:w="0" w:type="dxa"/>
        <w:left w:w="108" w:type="dxa"/>
        <w:bottom w:w="0" w:type="dxa"/>
        <w:right w:w="108" w:type="dxa"/>
      </w:tblCellMar>
    </w:tblPr>
    <w:tblStylePr w:type="firstRow">
      <w:rPr>
        <w:sz w:val="24"/>
        <w:szCs w:val="24"/>
      </w:rPr>
      <w:tblPr>
        <w:tblStyle w:val="12"/>
      </w:tblPr>
      <w:tcPr>
        <w:tcBorders>
          <w:top w:val="nil"/>
          <w:left w:val="nil"/>
          <w:bottom w:val="single" w:color="000000" w:sz="24" w:space="0"/>
          <w:right w:val="nil"/>
          <w:insideH w:val="nil"/>
          <w:insideV w:val="nil"/>
          <w:tl2br w:val="nil"/>
          <w:tr2bl w:val="nil"/>
        </w:tcBorders>
        <w:shd w:val="clear" w:color="auto" w:fill="FFFFFF"/>
      </w:tcPr>
    </w:tblStylePr>
    <w:tblStylePr w:type="lastRow">
      <w:tblPr>
        <w:tblStyle w:val="12"/>
      </w:tblPr>
      <w:tcPr>
        <w:tcBorders>
          <w:top w:val="single" w:color="000000" w:sz="8" w:space="0"/>
          <w:left w:val="nil"/>
          <w:bottom w:val="nil"/>
          <w:right w:val="nil"/>
          <w:insideH w:val="nil"/>
          <w:insideV w:val="nil"/>
          <w:tl2br w:val="nil"/>
          <w:tr2bl w:val="nil"/>
        </w:tcBorders>
        <w:shd w:val="clear" w:color="auto" w:fill="FFFFFF"/>
      </w:tcPr>
    </w:tblStylePr>
    <w:tblStylePr w:type="firstCol">
      <w:tblPr>
        <w:tblStyle w:val="12"/>
      </w:tblPr>
      <w:tcPr>
        <w:tcBorders>
          <w:top w:val="nil"/>
          <w:left w:val="nil"/>
          <w:bottom w:val="nil"/>
          <w:right w:val="single" w:color="000000" w:sz="8" w:space="0"/>
          <w:insideH w:val="nil"/>
          <w:insideV w:val="nil"/>
          <w:tl2br w:val="nil"/>
          <w:tr2bl w:val="nil"/>
        </w:tcBorders>
        <w:shd w:val="clear" w:color="auto" w:fill="FFFFFF"/>
      </w:tcPr>
    </w:tblStylePr>
    <w:tblStylePr w:type="lastCol">
      <w:tblPr>
        <w:tblStyle w:val="12"/>
      </w:tblPr>
      <w:tcPr>
        <w:tcBorders>
          <w:top w:val="nil"/>
          <w:left w:val="single" w:color="000000" w:sz="8" w:space="0"/>
          <w:bottom w:val="nil"/>
          <w:right w:val="nil"/>
          <w:insideH w:val="nil"/>
          <w:insideV w:val="nil"/>
          <w:tl2br w:val="nil"/>
          <w:tr2bl w:val="nil"/>
        </w:tcBorders>
        <w:shd w:val="clear" w:color="auto" w:fill="FFFFFF"/>
      </w:tcPr>
    </w:tblStylePr>
    <w:tblStylePr w:type="band1Vert">
      <w:tblPr>
        <w:tblStyle w:val="12"/>
      </w:tblPr>
      <w:tcPr>
        <w:tcBorders>
          <w:top w:val="nil"/>
          <w:left w:val="nil"/>
          <w:bottom w:val="nil"/>
          <w:right w:val="nil"/>
          <w:insideH w:val="nil"/>
          <w:insideV w:val="nil"/>
          <w:tl2br w:val="nil"/>
          <w:tr2bl w:val="nil"/>
        </w:tcBorders>
        <w:shd w:val="clear" w:color="auto" w:fill="BFBFBF"/>
      </w:tcPr>
    </w:tblStylePr>
    <w:tblStylePr w:type="band1Horz">
      <w:tblPr>
        <w:tblStyle w:val="12"/>
      </w:tblPr>
      <w:tcPr>
        <w:tcBorders>
          <w:top w:val="nil"/>
          <w:left w:val="nil"/>
          <w:bottom w:val="nil"/>
          <w:right w:val="nil"/>
          <w:insideH w:val="nil"/>
          <w:insideV w:val="nil"/>
          <w:tl2br w:val="nil"/>
          <w:tr2bl w:val="nil"/>
        </w:tcBorders>
        <w:shd w:val="clear" w:color="auto" w:fill="BFBFBF"/>
      </w:tcPr>
    </w:tblStylePr>
    <w:tblStylePr w:type="nwCell">
      <w:tblPr>
        <w:tblStyle w:val="12"/>
      </w:tblPr>
      <w:tcPr>
        <w:shd w:val="clear" w:color="auto" w:fill="FFFFFF"/>
      </w:tcPr>
    </w:tblStylePr>
    <w:tblStylePr w:type="swCell">
      <w:tblPr>
        <w:tblStyle w:val="12"/>
      </w:tblPr>
      <w:tcPr>
        <w:tcBorders>
          <w:top w:val="nil"/>
          <w:left w:val="nil"/>
          <w:bottom w:val="nil"/>
          <w:right w:val="nil"/>
          <w:insideH w:val="nil"/>
          <w:insideV w:val="nil"/>
          <w:tl2br w:val="nil"/>
          <w:tr2bl w:val="nil"/>
        </w:tcBorders>
      </w:tcPr>
    </w:tblStylePr>
  </w:style>
  <w:style w:type="table" w:styleId="82">
    <w:name w:val="Medium List 2 Accent 1"/>
    <w:basedOn w:val="12"/>
    <w:uiPriority w:val="66"/>
    <w:pPr>
      <w:spacing w:after="0" w:line="240" w:lineRule="auto"/>
    </w:pPr>
    <w:rPr>
      <w:rFonts w:ascii="Calibri" w:hAnsi="Calibri" w:eastAsia="ＭＳ ゴシック" w:cs="Times New Roman"/>
      <w:color w:val="000000"/>
    </w:rPr>
    <w:tblPr>
      <w:tblStyle w:val="12"/>
      <w:tblBorders>
        <w:top w:val="single" w:color="4F81BD" w:sz="8" w:space="0"/>
        <w:left w:val="single" w:color="4F81BD" w:sz="8" w:space="0"/>
        <w:bottom w:val="single" w:color="4F81BD" w:sz="8" w:space="0"/>
        <w:right w:val="single" w:color="4F81BD" w:sz="8" w:space="0"/>
      </w:tblBorders>
      <w:tblCellMar>
        <w:top w:w="0" w:type="dxa"/>
        <w:left w:w="108" w:type="dxa"/>
        <w:bottom w:w="0" w:type="dxa"/>
        <w:right w:w="108" w:type="dxa"/>
      </w:tblCellMar>
    </w:tblPr>
    <w:tblStylePr w:type="firstRow">
      <w:rPr>
        <w:sz w:val="24"/>
        <w:szCs w:val="24"/>
      </w:rPr>
      <w:tblPr>
        <w:tblStyle w:val="12"/>
      </w:tblPr>
      <w:tcPr>
        <w:tcBorders>
          <w:top w:val="nil"/>
          <w:left w:val="nil"/>
          <w:bottom w:val="single" w:color="4F81BD" w:sz="24" w:space="0"/>
          <w:right w:val="nil"/>
          <w:insideH w:val="nil"/>
          <w:insideV w:val="nil"/>
          <w:tl2br w:val="nil"/>
          <w:tr2bl w:val="nil"/>
        </w:tcBorders>
        <w:shd w:val="clear" w:color="auto" w:fill="FFFFFF"/>
      </w:tcPr>
    </w:tblStylePr>
    <w:tblStylePr w:type="lastRow">
      <w:tblPr>
        <w:tblStyle w:val="12"/>
      </w:tblPr>
      <w:tcPr>
        <w:tcBorders>
          <w:top w:val="single" w:color="4F81BD" w:sz="8" w:space="0"/>
          <w:left w:val="nil"/>
          <w:bottom w:val="nil"/>
          <w:right w:val="nil"/>
          <w:insideH w:val="nil"/>
          <w:insideV w:val="nil"/>
          <w:tl2br w:val="nil"/>
          <w:tr2bl w:val="nil"/>
        </w:tcBorders>
        <w:shd w:val="clear" w:color="auto" w:fill="FFFFFF"/>
      </w:tcPr>
    </w:tblStylePr>
    <w:tblStylePr w:type="firstCol">
      <w:tblPr>
        <w:tblStyle w:val="12"/>
      </w:tblPr>
      <w:tcPr>
        <w:tcBorders>
          <w:top w:val="nil"/>
          <w:left w:val="nil"/>
          <w:bottom w:val="nil"/>
          <w:right w:val="single" w:color="4F81BD" w:sz="8" w:space="0"/>
          <w:insideH w:val="nil"/>
          <w:insideV w:val="nil"/>
          <w:tl2br w:val="nil"/>
          <w:tr2bl w:val="nil"/>
        </w:tcBorders>
        <w:shd w:val="clear" w:color="auto" w:fill="FFFFFF"/>
      </w:tcPr>
    </w:tblStylePr>
    <w:tblStylePr w:type="lastCol">
      <w:tblPr>
        <w:tblStyle w:val="12"/>
      </w:tblPr>
      <w:tcPr>
        <w:tcBorders>
          <w:top w:val="nil"/>
          <w:left w:val="single" w:color="4F81BD" w:sz="8" w:space="0"/>
          <w:bottom w:val="nil"/>
          <w:right w:val="nil"/>
          <w:insideH w:val="nil"/>
          <w:insideV w:val="nil"/>
          <w:tl2br w:val="nil"/>
          <w:tr2bl w:val="nil"/>
        </w:tcBorders>
        <w:shd w:val="clear" w:color="auto" w:fill="FFFFFF"/>
      </w:tcPr>
    </w:tblStylePr>
    <w:tblStylePr w:type="band1Vert">
      <w:tblPr>
        <w:tblStyle w:val="12"/>
      </w:tblPr>
      <w:tcPr>
        <w:tcBorders>
          <w:top w:val="nil"/>
          <w:left w:val="nil"/>
          <w:bottom w:val="nil"/>
          <w:right w:val="nil"/>
          <w:insideH w:val="nil"/>
          <w:insideV w:val="nil"/>
          <w:tl2br w:val="nil"/>
          <w:tr2bl w:val="nil"/>
        </w:tcBorders>
        <w:shd w:val="clear" w:color="auto" w:fill="D3DFEE"/>
      </w:tcPr>
    </w:tblStylePr>
    <w:tblStylePr w:type="band1Horz">
      <w:tblPr>
        <w:tblStyle w:val="12"/>
      </w:tblPr>
      <w:tcPr>
        <w:tcBorders>
          <w:top w:val="nil"/>
          <w:left w:val="nil"/>
          <w:bottom w:val="nil"/>
          <w:right w:val="nil"/>
          <w:insideH w:val="nil"/>
          <w:insideV w:val="nil"/>
          <w:tl2br w:val="nil"/>
          <w:tr2bl w:val="nil"/>
        </w:tcBorders>
        <w:shd w:val="clear" w:color="auto" w:fill="D3DFEE"/>
      </w:tcPr>
    </w:tblStylePr>
    <w:tblStylePr w:type="nwCell">
      <w:tblPr>
        <w:tblStyle w:val="12"/>
      </w:tblPr>
      <w:tcPr>
        <w:shd w:val="clear" w:color="auto" w:fill="FFFFFF"/>
      </w:tcPr>
    </w:tblStylePr>
    <w:tblStylePr w:type="swCell">
      <w:tblPr>
        <w:tblStyle w:val="12"/>
      </w:tblPr>
      <w:tcPr>
        <w:tcBorders>
          <w:top w:val="nil"/>
          <w:left w:val="nil"/>
          <w:bottom w:val="nil"/>
          <w:right w:val="nil"/>
          <w:insideH w:val="nil"/>
          <w:insideV w:val="nil"/>
          <w:tl2br w:val="nil"/>
          <w:tr2bl w:val="nil"/>
        </w:tcBorders>
      </w:tcPr>
    </w:tblStylePr>
  </w:style>
  <w:style w:type="table" w:styleId="83">
    <w:name w:val="Medium List 2 Accent 2"/>
    <w:basedOn w:val="12"/>
    <w:qFormat/>
    <w:uiPriority w:val="66"/>
    <w:pPr>
      <w:spacing w:after="0" w:line="240" w:lineRule="auto"/>
    </w:pPr>
    <w:rPr>
      <w:rFonts w:ascii="Calibri" w:hAnsi="Calibri" w:eastAsia="ＭＳ ゴシック" w:cs="Times New Roman"/>
      <w:color w:val="000000"/>
    </w:rPr>
    <w:tblPr>
      <w:tblStyle w:val="12"/>
      <w:tblBorders>
        <w:top w:val="single" w:color="C0504D" w:sz="8" w:space="0"/>
        <w:left w:val="single" w:color="C0504D" w:sz="8" w:space="0"/>
        <w:bottom w:val="single" w:color="C0504D" w:sz="8" w:space="0"/>
        <w:right w:val="single" w:color="C0504D" w:sz="8" w:space="0"/>
      </w:tblBorders>
      <w:tblCellMar>
        <w:top w:w="0" w:type="dxa"/>
        <w:left w:w="108" w:type="dxa"/>
        <w:bottom w:w="0" w:type="dxa"/>
        <w:right w:w="108" w:type="dxa"/>
      </w:tblCellMar>
    </w:tblPr>
    <w:tblStylePr w:type="firstRow">
      <w:rPr>
        <w:sz w:val="24"/>
        <w:szCs w:val="24"/>
      </w:rPr>
      <w:tblPr>
        <w:tblStyle w:val="12"/>
      </w:tblPr>
      <w:tcPr>
        <w:tcBorders>
          <w:top w:val="nil"/>
          <w:left w:val="nil"/>
          <w:bottom w:val="single" w:color="C0504D" w:sz="24" w:space="0"/>
          <w:right w:val="nil"/>
          <w:insideH w:val="nil"/>
          <w:insideV w:val="nil"/>
          <w:tl2br w:val="nil"/>
          <w:tr2bl w:val="nil"/>
        </w:tcBorders>
        <w:shd w:val="clear" w:color="auto" w:fill="FFFFFF"/>
      </w:tcPr>
    </w:tblStylePr>
    <w:tblStylePr w:type="lastRow">
      <w:tblPr>
        <w:tblStyle w:val="12"/>
      </w:tblPr>
      <w:tcPr>
        <w:tcBorders>
          <w:top w:val="single" w:color="C0504D" w:sz="8" w:space="0"/>
          <w:left w:val="nil"/>
          <w:bottom w:val="nil"/>
          <w:right w:val="nil"/>
          <w:insideH w:val="nil"/>
          <w:insideV w:val="nil"/>
          <w:tl2br w:val="nil"/>
          <w:tr2bl w:val="nil"/>
        </w:tcBorders>
        <w:shd w:val="clear" w:color="auto" w:fill="FFFFFF"/>
      </w:tcPr>
    </w:tblStylePr>
    <w:tblStylePr w:type="firstCol">
      <w:tblPr>
        <w:tblStyle w:val="12"/>
      </w:tblPr>
      <w:tcPr>
        <w:tcBorders>
          <w:top w:val="nil"/>
          <w:left w:val="nil"/>
          <w:bottom w:val="nil"/>
          <w:right w:val="single" w:color="C0504D" w:sz="8" w:space="0"/>
          <w:insideH w:val="nil"/>
          <w:insideV w:val="nil"/>
          <w:tl2br w:val="nil"/>
          <w:tr2bl w:val="nil"/>
        </w:tcBorders>
        <w:shd w:val="clear" w:color="auto" w:fill="FFFFFF"/>
      </w:tcPr>
    </w:tblStylePr>
    <w:tblStylePr w:type="lastCol">
      <w:tblPr>
        <w:tblStyle w:val="12"/>
      </w:tblPr>
      <w:tcPr>
        <w:tcBorders>
          <w:top w:val="nil"/>
          <w:left w:val="single" w:color="C0504D" w:sz="8" w:space="0"/>
          <w:bottom w:val="nil"/>
          <w:right w:val="nil"/>
          <w:insideH w:val="nil"/>
          <w:insideV w:val="nil"/>
          <w:tl2br w:val="nil"/>
          <w:tr2bl w:val="nil"/>
        </w:tcBorders>
        <w:shd w:val="clear" w:color="auto" w:fill="FFFFFF"/>
      </w:tcPr>
    </w:tblStylePr>
    <w:tblStylePr w:type="band1Vert">
      <w:tblPr>
        <w:tblStyle w:val="12"/>
      </w:tblPr>
      <w:tcPr>
        <w:tcBorders>
          <w:top w:val="nil"/>
          <w:left w:val="nil"/>
          <w:bottom w:val="nil"/>
          <w:right w:val="nil"/>
          <w:insideH w:val="nil"/>
          <w:insideV w:val="nil"/>
          <w:tl2br w:val="nil"/>
          <w:tr2bl w:val="nil"/>
        </w:tcBorders>
        <w:shd w:val="clear" w:color="auto" w:fill="EFD3D3"/>
      </w:tcPr>
    </w:tblStylePr>
    <w:tblStylePr w:type="band1Horz">
      <w:tblPr>
        <w:tblStyle w:val="12"/>
      </w:tblPr>
      <w:tcPr>
        <w:tcBorders>
          <w:top w:val="nil"/>
          <w:left w:val="nil"/>
          <w:bottom w:val="nil"/>
          <w:right w:val="nil"/>
          <w:insideH w:val="nil"/>
          <w:insideV w:val="nil"/>
          <w:tl2br w:val="nil"/>
          <w:tr2bl w:val="nil"/>
        </w:tcBorders>
        <w:shd w:val="clear" w:color="auto" w:fill="EFD3D3"/>
      </w:tcPr>
    </w:tblStylePr>
    <w:tblStylePr w:type="nwCell">
      <w:tblPr>
        <w:tblStyle w:val="12"/>
      </w:tblPr>
      <w:tcPr>
        <w:shd w:val="clear" w:color="auto" w:fill="FFFFFF"/>
      </w:tcPr>
    </w:tblStylePr>
    <w:tblStylePr w:type="swCell">
      <w:tblPr>
        <w:tblStyle w:val="12"/>
      </w:tblPr>
      <w:tcPr>
        <w:tcBorders>
          <w:top w:val="nil"/>
          <w:left w:val="nil"/>
          <w:bottom w:val="nil"/>
          <w:right w:val="nil"/>
          <w:insideH w:val="nil"/>
          <w:insideV w:val="nil"/>
          <w:tl2br w:val="nil"/>
          <w:tr2bl w:val="nil"/>
        </w:tcBorders>
      </w:tcPr>
    </w:tblStylePr>
  </w:style>
  <w:style w:type="table" w:styleId="84">
    <w:name w:val="Medium List 2 Accent 3"/>
    <w:basedOn w:val="12"/>
    <w:qFormat/>
    <w:uiPriority w:val="66"/>
    <w:pPr>
      <w:spacing w:after="0" w:line="240" w:lineRule="auto"/>
    </w:pPr>
    <w:rPr>
      <w:rFonts w:ascii="Calibri" w:hAnsi="Calibri" w:eastAsia="ＭＳ ゴシック" w:cs="Times New Roman"/>
      <w:color w:val="000000"/>
    </w:rPr>
    <w:tblPr>
      <w:tblStyle w:val="12"/>
      <w:tblBorders>
        <w:top w:val="single" w:color="9BBB59" w:sz="8" w:space="0"/>
        <w:left w:val="single" w:color="9BBB59" w:sz="8" w:space="0"/>
        <w:bottom w:val="single" w:color="9BBB59" w:sz="8" w:space="0"/>
        <w:right w:val="single" w:color="9BBB59" w:sz="8" w:space="0"/>
      </w:tblBorders>
      <w:tblCellMar>
        <w:top w:w="0" w:type="dxa"/>
        <w:left w:w="108" w:type="dxa"/>
        <w:bottom w:w="0" w:type="dxa"/>
        <w:right w:w="108" w:type="dxa"/>
      </w:tblCellMar>
    </w:tblPr>
    <w:tblStylePr w:type="firstRow">
      <w:rPr>
        <w:sz w:val="24"/>
        <w:szCs w:val="24"/>
      </w:rPr>
      <w:tblPr>
        <w:tblStyle w:val="12"/>
      </w:tblPr>
      <w:tcPr>
        <w:tcBorders>
          <w:top w:val="nil"/>
          <w:left w:val="nil"/>
          <w:bottom w:val="single" w:color="9BBB59" w:sz="24" w:space="0"/>
          <w:right w:val="nil"/>
          <w:insideH w:val="nil"/>
          <w:insideV w:val="nil"/>
          <w:tl2br w:val="nil"/>
          <w:tr2bl w:val="nil"/>
        </w:tcBorders>
        <w:shd w:val="clear" w:color="auto" w:fill="FFFFFF"/>
      </w:tcPr>
    </w:tblStylePr>
    <w:tblStylePr w:type="lastRow">
      <w:tblPr>
        <w:tblStyle w:val="12"/>
      </w:tblPr>
      <w:tcPr>
        <w:tcBorders>
          <w:top w:val="single" w:color="9BBB59" w:sz="8" w:space="0"/>
          <w:left w:val="nil"/>
          <w:bottom w:val="nil"/>
          <w:right w:val="nil"/>
          <w:insideH w:val="nil"/>
          <w:insideV w:val="nil"/>
          <w:tl2br w:val="nil"/>
          <w:tr2bl w:val="nil"/>
        </w:tcBorders>
        <w:shd w:val="clear" w:color="auto" w:fill="FFFFFF"/>
      </w:tcPr>
    </w:tblStylePr>
    <w:tblStylePr w:type="firstCol">
      <w:tblPr>
        <w:tblStyle w:val="12"/>
      </w:tblPr>
      <w:tcPr>
        <w:tcBorders>
          <w:top w:val="nil"/>
          <w:left w:val="nil"/>
          <w:bottom w:val="nil"/>
          <w:right w:val="single" w:color="9BBB59" w:sz="8" w:space="0"/>
          <w:insideH w:val="nil"/>
          <w:insideV w:val="nil"/>
          <w:tl2br w:val="nil"/>
          <w:tr2bl w:val="nil"/>
        </w:tcBorders>
        <w:shd w:val="clear" w:color="auto" w:fill="FFFFFF"/>
      </w:tcPr>
    </w:tblStylePr>
    <w:tblStylePr w:type="lastCol">
      <w:tblPr>
        <w:tblStyle w:val="12"/>
      </w:tblPr>
      <w:tcPr>
        <w:tcBorders>
          <w:top w:val="nil"/>
          <w:left w:val="single" w:color="9BBB59" w:sz="8" w:space="0"/>
          <w:bottom w:val="nil"/>
          <w:right w:val="nil"/>
          <w:insideH w:val="nil"/>
          <w:insideV w:val="nil"/>
          <w:tl2br w:val="nil"/>
          <w:tr2bl w:val="nil"/>
        </w:tcBorders>
        <w:shd w:val="clear" w:color="auto" w:fill="FFFFFF"/>
      </w:tcPr>
    </w:tblStylePr>
    <w:tblStylePr w:type="band1Vert">
      <w:tblPr>
        <w:tblStyle w:val="12"/>
      </w:tblPr>
      <w:tcPr>
        <w:tcBorders>
          <w:top w:val="nil"/>
          <w:left w:val="nil"/>
          <w:bottom w:val="nil"/>
          <w:right w:val="nil"/>
          <w:insideH w:val="nil"/>
          <w:insideV w:val="nil"/>
          <w:tl2br w:val="nil"/>
          <w:tr2bl w:val="nil"/>
        </w:tcBorders>
        <w:shd w:val="clear" w:color="auto" w:fill="E6EED5"/>
      </w:tcPr>
    </w:tblStylePr>
    <w:tblStylePr w:type="band1Horz">
      <w:tblPr>
        <w:tblStyle w:val="12"/>
      </w:tblPr>
      <w:tcPr>
        <w:tcBorders>
          <w:top w:val="nil"/>
          <w:left w:val="nil"/>
          <w:bottom w:val="nil"/>
          <w:right w:val="nil"/>
          <w:insideH w:val="nil"/>
          <w:insideV w:val="nil"/>
          <w:tl2br w:val="nil"/>
          <w:tr2bl w:val="nil"/>
        </w:tcBorders>
        <w:shd w:val="clear" w:color="auto" w:fill="E6EED5"/>
      </w:tcPr>
    </w:tblStylePr>
    <w:tblStylePr w:type="nwCell">
      <w:tblPr>
        <w:tblStyle w:val="12"/>
      </w:tblPr>
      <w:tcPr>
        <w:shd w:val="clear" w:color="auto" w:fill="FFFFFF"/>
      </w:tcPr>
    </w:tblStylePr>
    <w:tblStylePr w:type="swCell">
      <w:tblPr>
        <w:tblStyle w:val="12"/>
      </w:tblPr>
      <w:tcPr>
        <w:tcBorders>
          <w:top w:val="nil"/>
          <w:left w:val="nil"/>
          <w:bottom w:val="nil"/>
          <w:right w:val="nil"/>
          <w:insideH w:val="nil"/>
          <w:insideV w:val="nil"/>
          <w:tl2br w:val="nil"/>
          <w:tr2bl w:val="nil"/>
        </w:tcBorders>
      </w:tcPr>
    </w:tblStylePr>
  </w:style>
  <w:style w:type="table" w:styleId="85">
    <w:name w:val="Medium List 2 Accent 4"/>
    <w:basedOn w:val="12"/>
    <w:uiPriority w:val="66"/>
    <w:pPr>
      <w:spacing w:after="0" w:line="240" w:lineRule="auto"/>
    </w:pPr>
    <w:rPr>
      <w:rFonts w:ascii="Calibri" w:hAnsi="Calibri" w:eastAsia="ＭＳ ゴシック" w:cs="Times New Roman"/>
      <w:color w:val="000000"/>
    </w:rPr>
    <w:tblPr>
      <w:tblStyle w:val="12"/>
      <w:tblBorders>
        <w:top w:val="single" w:color="8064A2" w:sz="8" w:space="0"/>
        <w:left w:val="single" w:color="8064A2" w:sz="8" w:space="0"/>
        <w:bottom w:val="single" w:color="8064A2" w:sz="8" w:space="0"/>
        <w:right w:val="single" w:color="8064A2" w:sz="8" w:space="0"/>
      </w:tblBorders>
      <w:tblCellMar>
        <w:top w:w="0" w:type="dxa"/>
        <w:left w:w="108" w:type="dxa"/>
        <w:bottom w:w="0" w:type="dxa"/>
        <w:right w:w="108" w:type="dxa"/>
      </w:tblCellMar>
    </w:tblPr>
    <w:tblStylePr w:type="firstRow">
      <w:rPr>
        <w:sz w:val="24"/>
        <w:szCs w:val="24"/>
      </w:rPr>
      <w:tblPr>
        <w:tblStyle w:val="12"/>
      </w:tblPr>
      <w:tcPr>
        <w:tcBorders>
          <w:top w:val="nil"/>
          <w:left w:val="nil"/>
          <w:bottom w:val="single" w:color="8064A2" w:sz="24" w:space="0"/>
          <w:right w:val="nil"/>
          <w:insideH w:val="nil"/>
          <w:insideV w:val="nil"/>
          <w:tl2br w:val="nil"/>
          <w:tr2bl w:val="nil"/>
        </w:tcBorders>
        <w:shd w:val="clear" w:color="auto" w:fill="FFFFFF"/>
      </w:tcPr>
    </w:tblStylePr>
    <w:tblStylePr w:type="lastRow">
      <w:tblPr>
        <w:tblStyle w:val="12"/>
      </w:tblPr>
      <w:tcPr>
        <w:tcBorders>
          <w:top w:val="single" w:color="8064A2" w:sz="8" w:space="0"/>
          <w:left w:val="nil"/>
          <w:bottom w:val="nil"/>
          <w:right w:val="nil"/>
          <w:insideH w:val="nil"/>
          <w:insideV w:val="nil"/>
          <w:tl2br w:val="nil"/>
          <w:tr2bl w:val="nil"/>
        </w:tcBorders>
        <w:shd w:val="clear" w:color="auto" w:fill="FFFFFF"/>
      </w:tcPr>
    </w:tblStylePr>
    <w:tblStylePr w:type="firstCol">
      <w:tblPr>
        <w:tblStyle w:val="12"/>
      </w:tblPr>
      <w:tcPr>
        <w:tcBorders>
          <w:top w:val="nil"/>
          <w:left w:val="nil"/>
          <w:bottom w:val="nil"/>
          <w:right w:val="single" w:color="8064A2" w:sz="8" w:space="0"/>
          <w:insideH w:val="nil"/>
          <w:insideV w:val="nil"/>
          <w:tl2br w:val="nil"/>
          <w:tr2bl w:val="nil"/>
        </w:tcBorders>
        <w:shd w:val="clear" w:color="auto" w:fill="FFFFFF"/>
      </w:tcPr>
    </w:tblStylePr>
    <w:tblStylePr w:type="lastCol">
      <w:tblPr>
        <w:tblStyle w:val="12"/>
      </w:tblPr>
      <w:tcPr>
        <w:tcBorders>
          <w:top w:val="nil"/>
          <w:left w:val="single" w:color="8064A2" w:sz="8" w:space="0"/>
          <w:bottom w:val="nil"/>
          <w:right w:val="nil"/>
          <w:insideH w:val="nil"/>
          <w:insideV w:val="nil"/>
          <w:tl2br w:val="nil"/>
          <w:tr2bl w:val="nil"/>
        </w:tcBorders>
        <w:shd w:val="clear" w:color="auto" w:fill="FFFFFF"/>
      </w:tcPr>
    </w:tblStylePr>
    <w:tblStylePr w:type="band1Vert">
      <w:tblPr>
        <w:tblStyle w:val="12"/>
      </w:tblPr>
      <w:tcPr>
        <w:tcBorders>
          <w:top w:val="nil"/>
          <w:left w:val="nil"/>
          <w:bottom w:val="nil"/>
          <w:right w:val="nil"/>
          <w:insideH w:val="nil"/>
          <w:insideV w:val="nil"/>
          <w:tl2br w:val="nil"/>
          <w:tr2bl w:val="nil"/>
        </w:tcBorders>
        <w:shd w:val="clear" w:color="auto" w:fill="DFD8E8"/>
      </w:tcPr>
    </w:tblStylePr>
    <w:tblStylePr w:type="band1Horz">
      <w:tblPr>
        <w:tblStyle w:val="12"/>
      </w:tblPr>
      <w:tcPr>
        <w:tcBorders>
          <w:top w:val="nil"/>
          <w:left w:val="nil"/>
          <w:bottom w:val="nil"/>
          <w:right w:val="nil"/>
          <w:insideH w:val="nil"/>
          <w:insideV w:val="nil"/>
          <w:tl2br w:val="nil"/>
          <w:tr2bl w:val="nil"/>
        </w:tcBorders>
        <w:shd w:val="clear" w:color="auto" w:fill="DFD8E8"/>
      </w:tcPr>
    </w:tblStylePr>
    <w:tblStylePr w:type="nwCell">
      <w:tblPr>
        <w:tblStyle w:val="12"/>
      </w:tblPr>
      <w:tcPr>
        <w:shd w:val="clear" w:color="auto" w:fill="FFFFFF"/>
      </w:tcPr>
    </w:tblStylePr>
    <w:tblStylePr w:type="swCell">
      <w:tblPr>
        <w:tblStyle w:val="12"/>
      </w:tblPr>
      <w:tcPr>
        <w:tcBorders>
          <w:top w:val="nil"/>
          <w:left w:val="nil"/>
          <w:bottom w:val="nil"/>
          <w:right w:val="nil"/>
          <w:insideH w:val="nil"/>
          <w:insideV w:val="nil"/>
          <w:tl2br w:val="nil"/>
          <w:tr2bl w:val="nil"/>
        </w:tcBorders>
      </w:tcPr>
    </w:tblStylePr>
  </w:style>
  <w:style w:type="table" w:styleId="86">
    <w:name w:val="Medium List 2 Accent 5"/>
    <w:basedOn w:val="12"/>
    <w:uiPriority w:val="66"/>
    <w:pPr>
      <w:spacing w:after="0" w:line="240" w:lineRule="auto"/>
    </w:pPr>
    <w:rPr>
      <w:rFonts w:ascii="Calibri" w:hAnsi="Calibri" w:eastAsia="ＭＳ ゴシック" w:cs="Times New Roman"/>
      <w:color w:val="000000"/>
    </w:rPr>
    <w:tblPr>
      <w:tblStyle w:val="12"/>
      <w:tblBorders>
        <w:top w:val="single" w:color="4BACC6" w:sz="8" w:space="0"/>
        <w:left w:val="single" w:color="4BACC6" w:sz="8" w:space="0"/>
        <w:bottom w:val="single" w:color="4BACC6" w:sz="8" w:space="0"/>
        <w:right w:val="single" w:color="4BACC6" w:sz="8" w:space="0"/>
      </w:tblBorders>
      <w:tblCellMar>
        <w:top w:w="0" w:type="dxa"/>
        <w:left w:w="108" w:type="dxa"/>
        <w:bottom w:w="0" w:type="dxa"/>
        <w:right w:w="108" w:type="dxa"/>
      </w:tblCellMar>
    </w:tblPr>
    <w:tblStylePr w:type="firstRow">
      <w:rPr>
        <w:sz w:val="24"/>
        <w:szCs w:val="24"/>
      </w:rPr>
      <w:tblPr>
        <w:tblStyle w:val="12"/>
      </w:tblPr>
      <w:tcPr>
        <w:tcBorders>
          <w:top w:val="nil"/>
          <w:left w:val="nil"/>
          <w:bottom w:val="single" w:color="4BACC6" w:sz="24" w:space="0"/>
          <w:right w:val="nil"/>
          <w:insideH w:val="nil"/>
          <w:insideV w:val="nil"/>
          <w:tl2br w:val="nil"/>
          <w:tr2bl w:val="nil"/>
        </w:tcBorders>
        <w:shd w:val="clear" w:color="auto" w:fill="FFFFFF"/>
      </w:tcPr>
    </w:tblStylePr>
    <w:tblStylePr w:type="lastRow">
      <w:tblPr>
        <w:tblStyle w:val="12"/>
      </w:tblPr>
      <w:tcPr>
        <w:tcBorders>
          <w:top w:val="single" w:color="4BACC6" w:sz="8" w:space="0"/>
          <w:left w:val="nil"/>
          <w:bottom w:val="nil"/>
          <w:right w:val="nil"/>
          <w:insideH w:val="nil"/>
          <w:insideV w:val="nil"/>
          <w:tl2br w:val="nil"/>
          <w:tr2bl w:val="nil"/>
        </w:tcBorders>
        <w:shd w:val="clear" w:color="auto" w:fill="FFFFFF"/>
      </w:tcPr>
    </w:tblStylePr>
    <w:tblStylePr w:type="firstCol">
      <w:tblPr>
        <w:tblStyle w:val="12"/>
      </w:tblPr>
      <w:tcPr>
        <w:tcBorders>
          <w:top w:val="nil"/>
          <w:left w:val="nil"/>
          <w:bottom w:val="nil"/>
          <w:right w:val="single" w:color="4BACC6" w:sz="8" w:space="0"/>
          <w:insideH w:val="nil"/>
          <w:insideV w:val="nil"/>
          <w:tl2br w:val="nil"/>
          <w:tr2bl w:val="nil"/>
        </w:tcBorders>
        <w:shd w:val="clear" w:color="auto" w:fill="FFFFFF"/>
      </w:tcPr>
    </w:tblStylePr>
    <w:tblStylePr w:type="lastCol">
      <w:tblPr>
        <w:tblStyle w:val="12"/>
      </w:tblPr>
      <w:tcPr>
        <w:tcBorders>
          <w:top w:val="nil"/>
          <w:left w:val="single" w:color="4BACC6" w:sz="8" w:space="0"/>
          <w:bottom w:val="nil"/>
          <w:right w:val="nil"/>
          <w:insideH w:val="nil"/>
          <w:insideV w:val="nil"/>
          <w:tl2br w:val="nil"/>
          <w:tr2bl w:val="nil"/>
        </w:tcBorders>
        <w:shd w:val="clear" w:color="auto" w:fill="FFFFFF"/>
      </w:tcPr>
    </w:tblStylePr>
    <w:tblStylePr w:type="band1Vert">
      <w:tblPr>
        <w:tblStyle w:val="12"/>
      </w:tblPr>
      <w:tcPr>
        <w:tcBorders>
          <w:top w:val="nil"/>
          <w:left w:val="nil"/>
          <w:bottom w:val="nil"/>
          <w:right w:val="nil"/>
          <w:insideH w:val="nil"/>
          <w:insideV w:val="nil"/>
          <w:tl2br w:val="nil"/>
          <w:tr2bl w:val="nil"/>
        </w:tcBorders>
        <w:shd w:val="clear" w:color="auto" w:fill="D2EAF0"/>
      </w:tcPr>
    </w:tblStylePr>
    <w:tblStylePr w:type="band1Horz">
      <w:tblPr>
        <w:tblStyle w:val="12"/>
      </w:tblPr>
      <w:tcPr>
        <w:tcBorders>
          <w:top w:val="nil"/>
          <w:left w:val="nil"/>
          <w:bottom w:val="nil"/>
          <w:right w:val="nil"/>
          <w:insideH w:val="nil"/>
          <w:insideV w:val="nil"/>
          <w:tl2br w:val="nil"/>
          <w:tr2bl w:val="nil"/>
        </w:tcBorders>
        <w:shd w:val="clear" w:color="auto" w:fill="D2EAF0"/>
      </w:tcPr>
    </w:tblStylePr>
    <w:tblStylePr w:type="nwCell">
      <w:tblPr>
        <w:tblStyle w:val="12"/>
      </w:tblPr>
      <w:tcPr>
        <w:shd w:val="clear" w:color="auto" w:fill="FFFFFF"/>
      </w:tcPr>
    </w:tblStylePr>
    <w:tblStylePr w:type="swCell">
      <w:tblPr>
        <w:tblStyle w:val="12"/>
      </w:tblPr>
      <w:tcPr>
        <w:tcBorders>
          <w:top w:val="nil"/>
          <w:left w:val="nil"/>
          <w:bottom w:val="nil"/>
          <w:right w:val="nil"/>
          <w:insideH w:val="nil"/>
          <w:insideV w:val="nil"/>
          <w:tl2br w:val="nil"/>
          <w:tr2bl w:val="nil"/>
        </w:tcBorders>
      </w:tcPr>
    </w:tblStylePr>
  </w:style>
  <w:style w:type="table" w:styleId="87">
    <w:name w:val="Medium List 2 Accent 6"/>
    <w:basedOn w:val="12"/>
    <w:uiPriority w:val="66"/>
    <w:pPr>
      <w:spacing w:after="0" w:line="240" w:lineRule="auto"/>
    </w:pPr>
    <w:rPr>
      <w:rFonts w:ascii="Calibri" w:hAnsi="Calibri" w:eastAsia="ＭＳ ゴシック" w:cs="Times New Roman"/>
      <w:color w:val="000000"/>
    </w:rPr>
    <w:tblPr>
      <w:tblStyle w:val="12"/>
      <w:tblBorders>
        <w:top w:val="single" w:color="F79646" w:sz="8" w:space="0"/>
        <w:left w:val="single" w:color="F79646" w:sz="8" w:space="0"/>
        <w:bottom w:val="single" w:color="F79646" w:sz="8" w:space="0"/>
        <w:right w:val="single" w:color="F79646" w:sz="8" w:space="0"/>
      </w:tblBorders>
      <w:tblCellMar>
        <w:top w:w="0" w:type="dxa"/>
        <w:left w:w="108" w:type="dxa"/>
        <w:bottom w:w="0" w:type="dxa"/>
        <w:right w:w="108" w:type="dxa"/>
      </w:tblCellMar>
    </w:tblPr>
    <w:tblStylePr w:type="firstRow">
      <w:rPr>
        <w:sz w:val="24"/>
        <w:szCs w:val="24"/>
      </w:rPr>
      <w:tblPr>
        <w:tblStyle w:val="12"/>
      </w:tblPr>
      <w:tcPr>
        <w:tcBorders>
          <w:top w:val="nil"/>
          <w:left w:val="nil"/>
          <w:bottom w:val="single" w:color="F79646" w:sz="24" w:space="0"/>
          <w:right w:val="nil"/>
          <w:insideH w:val="nil"/>
          <w:insideV w:val="nil"/>
          <w:tl2br w:val="nil"/>
          <w:tr2bl w:val="nil"/>
        </w:tcBorders>
        <w:shd w:val="clear" w:color="auto" w:fill="FFFFFF"/>
      </w:tcPr>
    </w:tblStylePr>
    <w:tblStylePr w:type="lastRow">
      <w:tblPr>
        <w:tblStyle w:val="12"/>
      </w:tblPr>
      <w:tcPr>
        <w:tcBorders>
          <w:top w:val="single" w:color="F79646" w:sz="8" w:space="0"/>
          <w:left w:val="nil"/>
          <w:bottom w:val="nil"/>
          <w:right w:val="nil"/>
          <w:insideH w:val="nil"/>
          <w:insideV w:val="nil"/>
          <w:tl2br w:val="nil"/>
          <w:tr2bl w:val="nil"/>
        </w:tcBorders>
        <w:shd w:val="clear" w:color="auto" w:fill="FFFFFF"/>
      </w:tcPr>
    </w:tblStylePr>
    <w:tblStylePr w:type="firstCol">
      <w:tblPr>
        <w:tblStyle w:val="12"/>
      </w:tblPr>
      <w:tcPr>
        <w:tcBorders>
          <w:top w:val="nil"/>
          <w:left w:val="nil"/>
          <w:bottom w:val="nil"/>
          <w:right w:val="single" w:color="F79646" w:sz="8" w:space="0"/>
          <w:insideH w:val="nil"/>
          <w:insideV w:val="nil"/>
          <w:tl2br w:val="nil"/>
          <w:tr2bl w:val="nil"/>
        </w:tcBorders>
        <w:shd w:val="clear" w:color="auto" w:fill="FFFFFF"/>
      </w:tcPr>
    </w:tblStylePr>
    <w:tblStylePr w:type="lastCol">
      <w:tblPr>
        <w:tblStyle w:val="12"/>
      </w:tblPr>
      <w:tcPr>
        <w:tcBorders>
          <w:top w:val="nil"/>
          <w:left w:val="single" w:color="F79646" w:sz="8" w:space="0"/>
          <w:bottom w:val="nil"/>
          <w:right w:val="nil"/>
          <w:insideH w:val="nil"/>
          <w:insideV w:val="nil"/>
          <w:tl2br w:val="nil"/>
          <w:tr2bl w:val="nil"/>
        </w:tcBorders>
        <w:shd w:val="clear" w:color="auto" w:fill="FFFFFF"/>
      </w:tcPr>
    </w:tblStylePr>
    <w:tblStylePr w:type="band1Vert">
      <w:tblPr>
        <w:tblStyle w:val="12"/>
      </w:tblPr>
      <w:tcPr>
        <w:tcBorders>
          <w:top w:val="nil"/>
          <w:left w:val="nil"/>
          <w:bottom w:val="nil"/>
          <w:right w:val="nil"/>
          <w:insideH w:val="nil"/>
          <w:insideV w:val="nil"/>
          <w:tl2br w:val="nil"/>
          <w:tr2bl w:val="nil"/>
        </w:tcBorders>
        <w:shd w:val="clear" w:color="auto" w:fill="FDE5D1"/>
      </w:tcPr>
    </w:tblStylePr>
    <w:tblStylePr w:type="band1Horz">
      <w:tblPr>
        <w:tblStyle w:val="12"/>
      </w:tblPr>
      <w:tcPr>
        <w:tcBorders>
          <w:top w:val="nil"/>
          <w:left w:val="nil"/>
          <w:bottom w:val="nil"/>
          <w:right w:val="nil"/>
          <w:insideH w:val="nil"/>
          <w:insideV w:val="nil"/>
          <w:tl2br w:val="nil"/>
          <w:tr2bl w:val="nil"/>
        </w:tcBorders>
        <w:shd w:val="clear" w:color="auto" w:fill="FDE5D1"/>
      </w:tcPr>
    </w:tblStylePr>
    <w:tblStylePr w:type="nwCell">
      <w:tblPr>
        <w:tblStyle w:val="12"/>
      </w:tblPr>
      <w:tcPr>
        <w:shd w:val="clear" w:color="auto" w:fill="FFFFFF"/>
      </w:tcPr>
    </w:tblStylePr>
    <w:tblStylePr w:type="swCell">
      <w:tblPr>
        <w:tblStyle w:val="12"/>
      </w:tblPr>
      <w:tcPr>
        <w:tcBorders>
          <w:top w:val="nil"/>
          <w:left w:val="nil"/>
          <w:bottom w:val="nil"/>
          <w:right w:val="nil"/>
          <w:insideH w:val="nil"/>
          <w:insideV w:val="nil"/>
          <w:tl2br w:val="nil"/>
          <w:tr2bl w:val="nil"/>
        </w:tcBorders>
      </w:tcPr>
    </w:tblStylePr>
  </w:style>
  <w:style w:type="table" w:styleId="88">
    <w:name w:val="Medium Grid 1"/>
    <w:basedOn w:val="12"/>
    <w:uiPriority w:val="67"/>
    <w:pPr>
      <w:spacing w:after="0" w:line="240" w:lineRule="auto"/>
    </w:pPr>
    <w:tblPr>
      <w:tblStyle w:val="12"/>
      <w:tblBorders>
        <w:top w:val="single" w:color="3F3F3F" w:sz="8" w:space="0"/>
        <w:left w:val="single" w:color="3F3F3F" w:sz="8" w:space="0"/>
        <w:bottom w:val="single" w:color="3F3F3F" w:sz="8" w:space="0"/>
        <w:right w:val="single" w:color="3F3F3F" w:sz="8" w:space="0"/>
        <w:insideH w:val="single" w:color="3F3F3F" w:sz="8" w:space="0"/>
        <w:insideV w:val="single" w:color="3F3F3F" w:sz="8" w:space="0"/>
      </w:tblBorders>
      <w:tblCellMar>
        <w:top w:w="0" w:type="dxa"/>
        <w:left w:w="108" w:type="dxa"/>
        <w:bottom w:w="0" w:type="dxa"/>
        <w:right w:w="108" w:type="dxa"/>
      </w:tblCellMar>
    </w:tblPr>
    <w:tcPr>
      <w:shd w:val="clear" w:color="auto" w:fill="BFBFBF"/>
    </w:tcPr>
    <w:tblStylePr w:type="firstRow">
      <w:rPr>
        <w:b/>
        <w:bCs/>
      </w:rPr>
      <w:tblPr>
        <w:tblStyle w:val="12"/>
      </w:tblPr>
    </w:tblStylePr>
    <w:tblStylePr w:type="lastRow">
      <w:rPr>
        <w:b/>
        <w:bCs/>
      </w:rPr>
      <w:tblPr>
        <w:tblStyle w:val="12"/>
      </w:tblPr>
      <w:tcPr>
        <w:tcBorders>
          <w:top w:val="single" w:color="3F3F3F" w:sz="18" w:space="0"/>
          <w:left w:val="nil"/>
          <w:bottom w:val="nil"/>
          <w:right w:val="nil"/>
          <w:insideH w:val="nil"/>
          <w:insideV w:val="nil"/>
          <w:tl2br w:val="nil"/>
          <w:tr2bl w:val="nil"/>
        </w:tcBorders>
      </w:tcPr>
    </w:tblStylePr>
    <w:tblStylePr w:type="firstCol">
      <w:rPr>
        <w:b/>
        <w:bCs/>
      </w:rPr>
      <w:tblPr>
        <w:tblStyle w:val="12"/>
      </w:tblPr>
    </w:tblStylePr>
    <w:tblStylePr w:type="lastCol">
      <w:rPr>
        <w:b/>
        <w:bCs/>
      </w:rPr>
      <w:tblPr>
        <w:tblStyle w:val="12"/>
      </w:tblPr>
    </w:tblStylePr>
    <w:tblStylePr w:type="band1Vert">
      <w:tblPr>
        <w:tblStyle w:val="12"/>
      </w:tblPr>
      <w:tcPr>
        <w:shd w:val="clear" w:color="auto" w:fill="7F7F7F"/>
      </w:tcPr>
    </w:tblStylePr>
    <w:tblStylePr w:type="band1Horz">
      <w:tblPr>
        <w:tblStyle w:val="12"/>
      </w:tblPr>
      <w:tcPr>
        <w:shd w:val="clear" w:color="auto" w:fill="7F7F7F"/>
      </w:tcPr>
    </w:tblStylePr>
  </w:style>
  <w:style w:type="table" w:styleId="89">
    <w:name w:val="Medium Grid 1 Accent 1"/>
    <w:basedOn w:val="12"/>
    <w:uiPriority w:val="67"/>
    <w:pPr>
      <w:spacing w:after="0" w:line="240" w:lineRule="auto"/>
    </w:pPr>
    <w:tblPr>
      <w:tblStyle w:val="12"/>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CellMar>
        <w:top w:w="0" w:type="dxa"/>
        <w:left w:w="108" w:type="dxa"/>
        <w:bottom w:w="0" w:type="dxa"/>
        <w:right w:w="108" w:type="dxa"/>
      </w:tblCellMar>
    </w:tblPr>
    <w:tcPr>
      <w:shd w:val="clear" w:color="auto" w:fill="D3DFEE"/>
    </w:tcPr>
    <w:tblStylePr w:type="firstRow">
      <w:rPr>
        <w:b/>
        <w:bCs/>
      </w:rPr>
      <w:tblPr>
        <w:tblStyle w:val="12"/>
      </w:tblPr>
    </w:tblStylePr>
    <w:tblStylePr w:type="lastRow">
      <w:rPr>
        <w:b/>
        <w:bCs/>
      </w:rPr>
      <w:tblPr>
        <w:tblStyle w:val="12"/>
      </w:tblPr>
      <w:tcPr>
        <w:tcBorders>
          <w:top w:val="single" w:color="7BA0CD" w:sz="18" w:space="0"/>
          <w:left w:val="nil"/>
          <w:bottom w:val="nil"/>
          <w:right w:val="nil"/>
          <w:insideH w:val="nil"/>
          <w:insideV w:val="nil"/>
          <w:tl2br w:val="nil"/>
          <w:tr2bl w:val="nil"/>
        </w:tcBorders>
      </w:tcPr>
    </w:tblStylePr>
    <w:tblStylePr w:type="firstCol">
      <w:rPr>
        <w:b/>
        <w:bCs/>
      </w:rPr>
      <w:tblPr>
        <w:tblStyle w:val="12"/>
      </w:tblPr>
    </w:tblStylePr>
    <w:tblStylePr w:type="lastCol">
      <w:rPr>
        <w:b/>
        <w:bCs/>
      </w:rPr>
      <w:tblPr>
        <w:tblStyle w:val="12"/>
      </w:tblPr>
    </w:tblStylePr>
    <w:tblStylePr w:type="band1Vert">
      <w:tblPr>
        <w:tblStyle w:val="12"/>
      </w:tblPr>
      <w:tcPr>
        <w:shd w:val="clear" w:color="auto" w:fill="A7C0DE"/>
      </w:tcPr>
    </w:tblStylePr>
    <w:tblStylePr w:type="band1Horz">
      <w:tblPr>
        <w:tblStyle w:val="12"/>
      </w:tblPr>
      <w:tcPr>
        <w:shd w:val="clear" w:color="auto" w:fill="A7C0DE"/>
      </w:tcPr>
    </w:tblStylePr>
  </w:style>
  <w:style w:type="table" w:styleId="90">
    <w:name w:val="Medium Grid 1 Accent 2"/>
    <w:basedOn w:val="12"/>
    <w:uiPriority w:val="67"/>
    <w:pPr>
      <w:spacing w:after="0" w:line="240" w:lineRule="auto"/>
    </w:pPr>
    <w:tblPr>
      <w:tblStyle w:val="12"/>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CellMar>
        <w:top w:w="0" w:type="dxa"/>
        <w:left w:w="108" w:type="dxa"/>
        <w:bottom w:w="0" w:type="dxa"/>
        <w:right w:w="108" w:type="dxa"/>
      </w:tblCellMar>
    </w:tblPr>
    <w:tcPr>
      <w:shd w:val="clear" w:color="auto" w:fill="EFD3D3"/>
    </w:tcPr>
    <w:tblStylePr w:type="firstRow">
      <w:rPr>
        <w:b/>
        <w:bCs/>
      </w:rPr>
      <w:tblPr>
        <w:tblStyle w:val="12"/>
      </w:tblPr>
    </w:tblStylePr>
    <w:tblStylePr w:type="lastRow">
      <w:rPr>
        <w:b/>
        <w:bCs/>
      </w:rPr>
      <w:tblPr>
        <w:tblStyle w:val="12"/>
      </w:tblPr>
      <w:tcPr>
        <w:tcBorders>
          <w:top w:val="single" w:color="CF7B79" w:sz="18" w:space="0"/>
          <w:left w:val="nil"/>
          <w:bottom w:val="nil"/>
          <w:right w:val="nil"/>
          <w:insideH w:val="nil"/>
          <w:insideV w:val="nil"/>
          <w:tl2br w:val="nil"/>
          <w:tr2bl w:val="nil"/>
        </w:tcBorders>
      </w:tcPr>
    </w:tblStylePr>
    <w:tblStylePr w:type="firstCol">
      <w:rPr>
        <w:b/>
        <w:bCs/>
      </w:rPr>
      <w:tblPr>
        <w:tblStyle w:val="12"/>
      </w:tblPr>
    </w:tblStylePr>
    <w:tblStylePr w:type="lastCol">
      <w:rPr>
        <w:b/>
        <w:bCs/>
      </w:rPr>
      <w:tblPr>
        <w:tblStyle w:val="12"/>
      </w:tblPr>
    </w:tblStylePr>
    <w:tblStylePr w:type="band1Vert">
      <w:tblPr>
        <w:tblStyle w:val="12"/>
      </w:tblPr>
      <w:tcPr>
        <w:shd w:val="clear" w:color="auto" w:fill="DFA7A6"/>
      </w:tcPr>
    </w:tblStylePr>
    <w:tblStylePr w:type="band1Horz">
      <w:tblPr>
        <w:tblStyle w:val="12"/>
      </w:tblPr>
      <w:tcPr>
        <w:shd w:val="clear" w:color="auto" w:fill="DFA7A6"/>
      </w:tcPr>
    </w:tblStylePr>
  </w:style>
  <w:style w:type="table" w:styleId="91">
    <w:name w:val="Medium Grid 1 Accent 3"/>
    <w:basedOn w:val="12"/>
    <w:uiPriority w:val="67"/>
    <w:pPr>
      <w:spacing w:after="0" w:line="240" w:lineRule="auto"/>
    </w:pPr>
    <w:tblPr>
      <w:tblStyle w:val="12"/>
      <w:tblBorders>
        <w:top w:val="single" w:color="B4CC82" w:sz="8" w:space="0"/>
        <w:left w:val="single" w:color="B4CC82" w:sz="8" w:space="0"/>
        <w:bottom w:val="single" w:color="B4CC82" w:sz="8" w:space="0"/>
        <w:right w:val="single" w:color="B4CC82" w:sz="8" w:space="0"/>
        <w:insideH w:val="single" w:color="B4CC82" w:sz="8" w:space="0"/>
        <w:insideV w:val="single" w:color="B4CC82" w:sz="8" w:space="0"/>
      </w:tblBorders>
      <w:tblCellMar>
        <w:top w:w="0" w:type="dxa"/>
        <w:left w:w="108" w:type="dxa"/>
        <w:bottom w:w="0" w:type="dxa"/>
        <w:right w:w="108" w:type="dxa"/>
      </w:tblCellMar>
    </w:tblPr>
    <w:tcPr>
      <w:shd w:val="clear" w:color="auto" w:fill="E6EED5"/>
    </w:tcPr>
    <w:tblStylePr w:type="firstRow">
      <w:rPr>
        <w:b/>
        <w:bCs/>
      </w:rPr>
      <w:tblPr>
        <w:tblStyle w:val="12"/>
      </w:tblPr>
    </w:tblStylePr>
    <w:tblStylePr w:type="lastRow">
      <w:rPr>
        <w:b/>
        <w:bCs/>
      </w:rPr>
      <w:tblPr>
        <w:tblStyle w:val="12"/>
      </w:tblPr>
      <w:tcPr>
        <w:tcBorders>
          <w:top w:val="single" w:color="B4CC82" w:sz="18" w:space="0"/>
          <w:left w:val="nil"/>
          <w:bottom w:val="nil"/>
          <w:right w:val="nil"/>
          <w:insideH w:val="nil"/>
          <w:insideV w:val="nil"/>
          <w:tl2br w:val="nil"/>
          <w:tr2bl w:val="nil"/>
        </w:tcBorders>
      </w:tcPr>
    </w:tblStylePr>
    <w:tblStylePr w:type="firstCol">
      <w:rPr>
        <w:b/>
        <w:bCs/>
      </w:rPr>
      <w:tblPr>
        <w:tblStyle w:val="12"/>
      </w:tblPr>
    </w:tblStylePr>
    <w:tblStylePr w:type="lastCol">
      <w:rPr>
        <w:b/>
        <w:bCs/>
      </w:rPr>
      <w:tblPr>
        <w:tblStyle w:val="12"/>
      </w:tblPr>
    </w:tblStylePr>
    <w:tblStylePr w:type="band1Vert">
      <w:tblPr>
        <w:tblStyle w:val="12"/>
      </w:tblPr>
      <w:tcPr>
        <w:shd w:val="clear" w:color="auto" w:fill="CDDDAC"/>
      </w:tcPr>
    </w:tblStylePr>
    <w:tblStylePr w:type="band1Horz">
      <w:tblPr>
        <w:tblStyle w:val="12"/>
      </w:tblPr>
      <w:tcPr>
        <w:shd w:val="clear" w:color="auto" w:fill="CDDDAC"/>
      </w:tcPr>
    </w:tblStylePr>
  </w:style>
  <w:style w:type="table" w:styleId="92">
    <w:name w:val="Medium Grid 1 Accent 4"/>
    <w:basedOn w:val="12"/>
    <w:uiPriority w:val="67"/>
    <w:pPr>
      <w:spacing w:after="0" w:line="240" w:lineRule="auto"/>
    </w:pPr>
    <w:tblPr>
      <w:tblStyle w:val="12"/>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CellMar>
        <w:top w:w="0" w:type="dxa"/>
        <w:left w:w="108" w:type="dxa"/>
        <w:bottom w:w="0" w:type="dxa"/>
        <w:right w:w="108" w:type="dxa"/>
      </w:tblCellMar>
    </w:tblPr>
    <w:tcPr>
      <w:shd w:val="clear" w:color="auto" w:fill="DFD8E8"/>
    </w:tcPr>
    <w:tblStylePr w:type="firstRow">
      <w:rPr>
        <w:b/>
        <w:bCs/>
      </w:rPr>
      <w:tblPr>
        <w:tblStyle w:val="12"/>
      </w:tblPr>
    </w:tblStylePr>
    <w:tblStylePr w:type="lastRow">
      <w:rPr>
        <w:b/>
        <w:bCs/>
      </w:rPr>
      <w:tblPr>
        <w:tblStyle w:val="12"/>
      </w:tblPr>
      <w:tcPr>
        <w:tcBorders>
          <w:top w:val="single" w:color="9F8AB9" w:sz="18" w:space="0"/>
          <w:left w:val="nil"/>
          <w:bottom w:val="nil"/>
          <w:right w:val="nil"/>
          <w:insideH w:val="nil"/>
          <w:insideV w:val="nil"/>
          <w:tl2br w:val="nil"/>
          <w:tr2bl w:val="nil"/>
        </w:tcBorders>
      </w:tcPr>
    </w:tblStylePr>
    <w:tblStylePr w:type="firstCol">
      <w:rPr>
        <w:b/>
        <w:bCs/>
      </w:rPr>
      <w:tblPr>
        <w:tblStyle w:val="12"/>
      </w:tblPr>
    </w:tblStylePr>
    <w:tblStylePr w:type="lastCol">
      <w:rPr>
        <w:b/>
        <w:bCs/>
      </w:rPr>
      <w:tblPr>
        <w:tblStyle w:val="12"/>
      </w:tblPr>
    </w:tblStylePr>
    <w:tblStylePr w:type="band1Vert">
      <w:tblPr>
        <w:tblStyle w:val="12"/>
      </w:tblPr>
      <w:tcPr>
        <w:shd w:val="clear" w:color="auto" w:fill="BFB1D0"/>
      </w:tcPr>
    </w:tblStylePr>
    <w:tblStylePr w:type="band1Horz">
      <w:tblPr>
        <w:tblStyle w:val="12"/>
      </w:tblPr>
      <w:tcPr>
        <w:shd w:val="clear" w:color="auto" w:fill="BFB1D0"/>
      </w:tcPr>
    </w:tblStylePr>
  </w:style>
  <w:style w:type="table" w:styleId="93">
    <w:name w:val="Medium Grid 1 Accent 5"/>
    <w:basedOn w:val="12"/>
    <w:uiPriority w:val="67"/>
    <w:pPr>
      <w:spacing w:after="0" w:line="240" w:lineRule="auto"/>
    </w:pPr>
    <w:tblPr>
      <w:tblStyle w:val="12"/>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CellMar>
        <w:top w:w="0" w:type="dxa"/>
        <w:left w:w="108" w:type="dxa"/>
        <w:bottom w:w="0" w:type="dxa"/>
        <w:right w:w="108" w:type="dxa"/>
      </w:tblCellMar>
    </w:tblPr>
    <w:tcPr>
      <w:shd w:val="clear" w:color="auto" w:fill="D2EAF0"/>
    </w:tcPr>
    <w:tblStylePr w:type="firstRow">
      <w:rPr>
        <w:b/>
        <w:bCs/>
      </w:rPr>
      <w:tblPr>
        <w:tblStyle w:val="12"/>
      </w:tblPr>
    </w:tblStylePr>
    <w:tblStylePr w:type="lastRow">
      <w:rPr>
        <w:b/>
        <w:bCs/>
      </w:rPr>
      <w:tblPr>
        <w:tblStyle w:val="12"/>
      </w:tblPr>
      <w:tcPr>
        <w:tcBorders>
          <w:top w:val="single" w:color="78C0D4" w:sz="18" w:space="0"/>
          <w:left w:val="nil"/>
          <w:bottom w:val="nil"/>
          <w:right w:val="nil"/>
          <w:insideH w:val="nil"/>
          <w:insideV w:val="nil"/>
          <w:tl2br w:val="nil"/>
          <w:tr2bl w:val="nil"/>
        </w:tcBorders>
      </w:tcPr>
    </w:tblStylePr>
    <w:tblStylePr w:type="firstCol">
      <w:rPr>
        <w:b/>
        <w:bCs/>
      </w:rPr>
      <w:tblPr>
        <w:tblStyle w:val="12"/>
      </w:tblPr>
    </w:tblStylePr>
    <w:tblStylePr w:type="lastCol">
      <w:rPr>
        <w:b/>
        <w:bCs/>
      </w:rPr>
      <w:tblPr>
        <w:tblStyle w:val="12"/>
      </w:tblPr>
    </w:tblStylePr>
    <w:tblStylePr w:type="band1Vert">
      <w:tblPr>
        <w:tblStyle w:val="12"/>
      </w:tblPr>
      <w:tcPr>
        <w:shd w:val="clear" w:color="auto" w:fill="A5D5E2"/>
      </w:tcPr>
    </w:tblStylePr>
    <w:tblStylePr w:type="band1Horz">
      <w:tblPr>
        <w:tblStyle w:val="12"/>
      </w:tblPr>
      <w:tcPr>
        <w:shd w:val="clear" w:color="auto" w:fill="A5D5E2"/>
      </w:tcPr>
    </w:tblStylePr>
  </w:style>
  <w:style w:type="table" w:styleId="94">
    <w:name w:val="Medium Grid 1 Accent 6"/>
    <w:basedOn w:val="12"/>
    <w:uiPriority w:val="67"/>
    <w:pPr>
      <w:spacing w:after="0" w:line="240" w:lineRule="auto"/>
    </w:pPr>
    <w:tblPr>
      <w:tblStyle w:val="12"/>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CellMar>
        <w:top w:w="0" w:type="dxa"/>
        <w:left w:w="108" w:type="dxa"/>
        <w:bottom w:w="0" w:type="dxa"/>
        <w:right w:w="108" w:type="dxa"/>
      </w:tblCellMar>
    </w:tblPr>
    <w:tcPr>
      <w:shd w:val="clear" w:color="auto" w:fill="FDE5D1"/>
    </w:tcPr>
    <w:tblStylePr w:type="firstRow">
      <w:rPr>
        <w:b/>
        <w:bCs/>
      </w:rPr>
      <w:tblPr>
        <w:tblStyle w:val="12"/>
      </w:tblPr>
    </w:tblStylePr>
    <w:tblStylePr w:type="lastRow">
      <w:rPr>
        <w:b/>
        <w:bCs/>
      </w:rPr>
      <w:tblPr>
        <w:tblStyle w:val="12"/>
      </w:tblPr>
      <w:tcPr>
        <w:tcBorders>
          <w:top w:val="single" w:color="F9B074" w:sz="18" w:space="0"/>
          <w:left w:val="nil"/>
          <w:bottom w:val="nil"/>
          <w:right w:val="nil"/>
          <w:insideH w:val="nil"/>
          <w:insideV w:val="nil"/>
          <w:tl2br w:val="nil"/>
          <w:tr2bl w:val="nil"/>
        </w:tcBorders>
      </w:tcPr>
    </w:tblStylePr>
    <w:tblStylePr w:type="firstCol">
      <w:rPr>
        <w:b/>
        <w:bCs/>
      </w:rPr>
      <w:tblPr>
        <w:tblStyle w:val="12"/>
      </w:tblPr>
    </w:tblStylePr>
    <w:tblStylePr w:type="lastCol">
      <w:rPr>
        <w:b/>
        <w:bCs/>
      </w:rPr>
      <w:tblPr>
        <w:tblStyle w:val="12"/>
      </w:tblPr>
    </w:tblStylePr>
    <w:tblStylePr w:type="band1Vert">
      <w:tblPr>
        <w:tblStyle w:val="12"/>
      </w:tblPr>
      <w:tcPr>
        <w:shd w:val="clear" w:color="auto" w:fill="FBCAA2"/>
      </w:tcPr>
    </w:tblStylePr>
    <w:tblStylePr w:type="band1Horz">
      <w:tblPr>
        <w:tblStyle w:val="12"/>
      </w:tblPr>
      <w:tcPr>
        <w:shd w:val="clear" w:color="auto" w:fill="FBCAA2"/>
      </w:tcPr>
    </w:tblStylePr>
  </w:style>
  <w:style w:type="table" w:styleId="95">
    <w:name w:val="Medium Grid 2"/>
    <w:basedOn w:val="12"/>
    <w:uiPriority w:val="68"/>
    <w:pPr>
      <w:spacing w:after="0" w:line="240" w:lineRule="auto"/>
    </w:pPr>
    <w:rPr>
      <w:rFonts w:ascii="Calibri" w:hAnsi="Calibri" w:eastAsia="ＭＳ ゴシック" w:cs="Times New Roman"/>
      <w:color w:val="000000"/>
    </w:rPr>
    <w:tblPr>
      <w:tblStyle w:val="12"/>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
    <w:tcPr>
      <w:shd w:val="clear" w:color="auto" w:fill="BFBFBF"/>
    </w:tcPr>
    <w:tblStylePr w:type="firstRow">
      <w:rPr>
        <w:b/>
        <w:bCs/>
        <w:color w:val="000000"/>
      </w:rPr>
      <w:tblPr>
        <w:tblStyle w:val="12"/>
      </w:tblPr>
      <w:tcPr>
        <w:shd w:val="clear" w:color="auto" w:fill="E5E5E5"/>
      </w:tcPr>
    </w:tblStylePr>
    <w:tblStylePr w:type="lastRow">
      <w:rPr>
        <w:b/>
        <w:bCs/>
        <w:color w:val="000000"/>
      </w:rPr>
      <w:tblPr>
        <w:tblStyle w:val="12"/>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blStyle w:val="12"/>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blStyle w:val="12"/>
      </w:tblPr>
      <w:tcPr>
        <w:tcBorders>
          <w:top w:val="nil"/>
          <w:left w:val="nil"/>
          <w:bottom w:val="nil"/>
          <w:right w:val="nil"/>
          <w:insideH w:val="nil"/>
          <w:insideV w:val="nil"/>
          <w:tl2br w:val="nil"/>
          <w:tr2bl w:val="nil"/>
        </w:tcBorders>
        <w:shd w:val="clear" w:color="auto" w:fill="CCCCCC"/>
      </w:tcPr>
    </w:tblStylePr>
    <w:tblStylePr w:type="band1Vert">
      <w:tblPr>
        <w:tblStyle w:val="12"/>
      </w:tblPr>
      <w:tcPr>
        <w:shd w:val="clear" w:color="auto" w:fill="7F7F7F"/>
      </w:tcPr>
    </w:tblStylePr>
    <w:tblStylePr w:type="band1Horz">
      <w:tblPr>
        <w:tblStyle w:val="12"/>
      </w:tblPr>
      <w:tcPr>
        <w:tcBorders>
          <w:top w:val="nil"/>
          <w:left w:val="nil"/>
          <w:bottom w:val="nil"/>
          <w:right w:val="nil"/>
          <w:insideH w:val="single" w:sz="6" w:space="0"/>
          <w:insideV w:val="single" w:sz="6" w:space="0"/>
          <w:tl2br w:val="nil"/>
          <w:tr2bl w:val="nil"/>
        </w:tcBorders>
        <w:shd w:val="clear" w:color="auto" w:fill="7F7F7F"/>
      </w:tcPr>
    </w:tblStylePr>
    <w:tblStylePr w:type="nwCell">
      <w:tblPr>
        <w:tblStyle w:val="12"/>
      </w:tblPr>
      <w:tcPr>
        <w:shd w:val="clear" w:color="auto" w:fill="FFFFFF"/>
      </w:tcPr>
    </w:tblStylePr>
  </w:style>
  <w:style w:type="table" w:styleId="96">
    <w:name w:val="Medium Grid 2 Accent 1"/>
    <w:basedOn w:val="12"/>
    <w:uiPriority w:val="68"/>
    <w:pPr>
      <w:spacing w:after="0" w:line="240" w:lineRule="auto"/>
    </w:pPr>
    <w:rPr>
      <w:rFonts w:ascii="Calibri" w:hAnsi="Calibri" w:eastAsia="ＭＳ ゴシック" w:cs="Times New Roman"/>
      <w:color w:val="000000"/>
    </w:rPr>
    <w:tblPr>
      <w:tblStyle w:val="12"/>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
    <w:tcPr>
      <w:shd w:val="clear" w:color="auto" w:fill="D3DFEE"/>
    </w:tcPr>
    <w:tblStylePr w:type="firstRow">
      <w:rPr>
        <w:b/>
        <w:bCs/>
        <w:color w:val="000000"/>
      </w:rPr>
      <w:tblPr>
        <w:tblStyle w:val="12"/>
      </w:tblPr>
      <w:tcPr>
        <w:shd w:val="clear" w:color="auto" w:fill="EDF2F8"/>
      </w:tcPr>
    </w:tblStylePr>
    <w:tblStylePr w:type="lastRow">
      <w:rPr>
        <w:b/>
        <w:bCs/>
        <w:color w:val="000000"/>
      </w:rPr>
      <w:tblPr>
        <w:tblStyle w:val="12"/>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blStyle w:val="12"/>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blStyle w:val="12"/>
      </w:tblPr>
      <w:tcPr>
        <w:tcBorders>
          <w:top w:val="nil"/>
          <w:left w:val="nil"/>
          <w:bottom w:val="nil"/>
          <w:right w:val="nil"/>
          <w:insideH w:val="nil"/>
          <w:insideV w:val="nil"/>
          <w:tl2br w:val="nil"/>
          <w:tr2bl w:val="nil"/>
        </w:tcBorders>
        <w:shd w:val="clear" w:color="auto" w:fill="DBE5F1"/>
      </w:tcPr>
    </w:tblStylePr>
    <w:tblStylePr w:type="band1Vert">
      <w:tblPr>
        <w:tblStyle w:val="12"/>
      </w:tblPr>
      <w:tcPr>
        <w:shd w:val="clear" w:color="auto" w:fill="A7C0DE"/>
      </w:tcPr>
    </w:tblStylePr>
    <w:tblStylePr w:type="band1Horz">
      <w:tblPr>
        <w:tblStyle w:val="12"/>
      </w:tblPr>
      <w:tcPr>
        <w:tcBorders>
          <w:top w:val="nil"/>
          <w:left w:val="nil"/>
          <w:bottom w:val="nil"/>
          <w:right w:val="nil"/>
          <w:insideH w:val="single" w:sz="6" w:space="0"/>
          <w:insideV w:val="single" w:sz="6" w:space="0"/>
          <w:tl2br w:val="nil"/>
          <w:tr2bl w:val="nil"/>
        </w:tcBorders>
        <w:shd w:val="clear" w:color="auto" w:fill="A7C0DE"/>
      </w:tcPr>
    </w:tblStylePr>
    <w:tblStylePr w:type="nwCell">
      <w:tblPr>
        <w:tblStyle w:val="12"/>
      </w:tblPr>
      <w:tcPr>
        <w:shd w:val="clear" w:color="auto" w:fill="FFFFFF"/>
      </w:tcPr>
    </w:tblStylePr>
  </w:style>
  <w:style w:type="table" w:styleId="97">
    <w:name w:val="Medium Grid 2 Accent 2"/>
    <w:basedOn w:val="12"/>
    <w:uiPriority w:val="68"/>
    <w:pPr>
      <w:spacing w:after="0" w:line="240" w:lineRule="auto"/>
    </w:pPr>
    <w:rPr>
      <w:rFonts w:ascii="Calibri" w:hAnsi="Calibri" w:eastAsia="ＭＳ ゴシック" w:cs="Times New Roman"/>
      <w:color w:val="000000"/>
    </w:rPr>
    <w:tblPr>
      <w:tblStyle w:val="12"/>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CellMar>
        <w:top w:w="0" w:type="dxa"/>
        <w:left w:w="108" w:type="dxa"/>
        <w:bottom w:w="0" w:type="dxa"/>
        <w:right w:w="108" w:type="dxa"/>
      </w:tblCellMar>
    </w:tblPr>
    <w:tcPr>
      <w:shd w:val="clear" w:color="auto" w:fill="EFD3D3"/>
    </w:tcPr>
    <w:tblStylePr w:type="firstRow">
      <w:rPr>
        <w:b/>
        <w:bCs/>
        <w:color w:val="000000"/>
      </w:rPr>
      <w:tblPr>
        <w:tblStyle w:val="12"/>
      </w:tblPr>
      <w:tcPr>
        <w:shd w:val="clear" w:color="auto" w:fill="F8EDED"/>
      </w:tcPr>
    </w:tblStylePr>
    <w:tblStylePr w:type="lastRow">
      <w:rPr>
        <w:b/>
        <w:bCs/>
        <w:color w:val="000000"/>
      </w:rPr>
      <w:tblPr>
        <w:tblStyle w:val="12"/>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blStyle w:val="12"/>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blStyle w:val="12"/>
      </w:tblPr>
      <w:tcPr>
        <w:tcBorders>
          <w:top w:val="nil"/>
          <w:left w:val="nil"/>
          <w:bottom w:val="nil"/>
          <w:right w:val="nil"/>
          <w:insideH w:val="nil"/>
          <w:insideV w:val="nil"/>
          <w:tl2br w:val="nil"/>
          <w:tr2bl w:val="nil"/>
        </w:tcBorders>
        <w:shd w:val="clear" w:color="auto" w:fill="F2DBDB"/>
      </w:tcPr>
    </w:tblStylePr>
    <w:tblStylePr w:type="band1Vert">
      <w:tblPr>
        <w:tblStyle w:val="12"/>
      </w:tblPr>
      <w:tcPr>
        <w:shd w:val="clear" w:color="auto" w:fill="DFA7A6"/>
      </w:tcPr>
    </w:tblStylePr>
    <w:tblStylePr w:type="band1Horz">
      <w:tblPr>
        <w:tblStyle w:val="12"/>
      </w:tblPr>
      <w:tcPr>
        <w:tcBorders>
          <w:top w:val="nil"/>
          <w:left w:val="nil"/>
          <w:bottom w:val="nil"/>
          <w:right w:val="nil"/>
          <w:insideH w:val="single" w:sz="6" w:space="0"/>
          <w:insideV w:val="single" w:sz="6" w:space="0"/>
          <w:tl2br w:val="nil"/>
          <w:tr2bl w:val="nil"/>
        </w:tcBorders>
        <w:shd w:val="clear" w:color="auto" w:fill="DFA7A6"/>
      </w:tcPr>
    </w:tblStylePr>
    <w:tblStylePr w:type="nwCell">
      <w:tblPr>
        <w:tblStyle w:val="12"/>
      </w:tblPr>
      <w:tcPr>
        <w:shd w:val="clear" w:color="auto" w:fill="FFFFFF"/>
      </w:tcPr>
    </w:tblStylePr>
  </w:style>
  <w:style w:type="table" w:styleId="98">
    <w:name w:val="Medium Grid 2 Accent 3"/>
    <w:basedOn w:val="12"/>
    <w:uiPriority w:val="68"/>
    <w:pPr>
      <w:spacing w:after="0" w:line="240" w:lineRule="auto"/>
    </w:pPr>
    <w:rPr>
      <w:rFonts w:ascii="Calibri" w:hAnsi="Calibri" w:eastAsia="ＭＳ ゴシック" w:cs="Times New Roman"/>
      <w:color w:val="000000"/>
    </w:rPr>
    <w:tblPr>
      <w:tblStyle w:val="12"/>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CellMar>
        <w:top w:w="0" w:type="dxa"/>
        <w:left w:w="108" w:type="dxa"/>
        <w:bottom w:w="0" w:type="dxa"/>
        <w:right w:w="108" w:type="dxa"/>
      </w:tblCellMar>
    </w:tblPr>
    <w:tcPr>
      <w:shd w:val="clear" w:color="auto" w:fill="E6EED5"/>
    </w:tcPr>
    <w:tblStylePr w:type="firstRow">
      <w:rPr>
        <w:b/>
        <w:bCs/>
        <w:color w:val="000000"/>
      </w:rPr>
      <w:tblPr>
        <w:tblStyle w:val="12"/>
      </w:tblPr>
      <w:tcPr>
        <w:shd w:val="clear" w:color="auto" w:fill="F5F8EE"/>
      </w:tcPr>
    </w:tblStylePr>
    <w:tblStylePr w:type="lastRow">
      <w:rPr>
        <w:b/>
        <w:bCs/>
        <w:color w:val="000000"/>
      </w:rPr>
      <w:tblPr>
        <w:tblStyle w:val="12"/>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blStyle w:val="12"/>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blStyle w:val="12"/>
      </w:tblPr>
      <w:tcPr>
        <w:tcBorders>
          <w:top w:val="nil"/>
          <w:left w:val="nil"/>
          <w:bottom w:val="nil"/>
          <w:right w:val="nil"/>
          <w:insideH w:val="nil"/>
          <w:insideV w:val="nil"/>
          <w:tl2br w:val="nil"/>
          <w:tr2bl w:val="nil"/>
        </w:tcBorders>
        <w:shd w:val="clear" w:color="auto" w:fill="EAF1DD"/>
      </w:tcPr>
    </w:tblStylePr>
    <w:tblStylePr w:type="band1Vert">
      <w:tblPr>
        <w:tblStyle w:val="12"/>
      </w:tblPr>
      <w:tcPr>
        <w:shd w:val="clear" w:color="auto" w:fill="CDDDAC"/>
      </w:tcPr>
    </w:tblStylePr>
    <w:tblStylePr w:type="band1Horz">
      <w:tblPr>
        <w:tblStyle w:val="12"/>
      </w:tblPr>
      <w:tcPr>
        <w:tcBorders>
          <w:top w:val="nil"/>
          <w:left w:val="nil"/>
          <w:bottom w:val="nil"/>
          <w:right w:val="nil"/>
          <w:insideH w:val="single" w:sz="6" w:space="0"/>
          <w:insideV w:val="single" w:sz="6" w:space="0"/>
          <w:tl2br w:val="nil"/>
          <w:tr2bl w:val="nil"/>
        </w:tcBorders>
        <w:shd w:val="clear" w:color="auto" w:fill="CDDDAC"/>
      </w:tcPr>
    </w:tblStylePr>
    <w:tblStylePr w:type="nwCell">
      <w:tblPr>
        <w:tblStyle w:val="12"/>
      </w:tblPr>
      <w:tcPr>
        <w:shd w:val="clear" w:color="auto" w:fill="FFFFFF"/>
      </w:tcPr>
    </w:tblStylePr>
  </w:style>
  <w:style w:type="table" w:styleId="99">
    <w:name w:val="Medium Grid 2 Accent 4"/>
    <w:basedOn w:val="12"/>
    <w:uiPriority w:val="68"/>
    <w:pPr>
      <w:spacing w:after="0" w:line="240" w:lineRule="auto"/>
    </w:pPr>
    <w:rPr>
      <w:rFonts w:ascii="Calibri" w:hAnsi="Calibri" w:eastAsia="ＭＳ ゴシック" w:cs="Times New Roman"/>
      <w:color w:val="000000"/>
    </w:rPr>
    <w:tblPr>
      <w:tblStyle w:val="12"/>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
    <w:tcPr>
      <w:shd w:val="clear" w:color="auto" w:fill="DFD8E8"/>
    </w:tcPr>
    <w:tblStylePr w:type="firstRow">
      <w:rPr>
        <w:b/>
        <w:bCs/>
        <w:color w:val="000000"/>
      </w:rPr>
      <w:tblPr>
        <w:tblStyle w:val="12"/>
      </w:tblPr>
      <w:tcPr>
        <w:shd w:val="clear" w:color="auto" w:fill="F2EFF5"/>
      </w:tcPr>
    </w:tblStylePr>
    <w:tblStylePr w:type="lastRow">
      <w:rPr>
        <w:b/>
        <w:bCs/>
        <w:color w:val="000000"/>
      </w:rPr>
      <w:tblPr>
        <w:tblStyle w:val="12"/>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blStyle w:val="12"/>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blStyle w:val="12"/>
      </w:tblPr>
      <w:tcPr>
        <w:tcBorders>
          <w:top w:val="nil"/>
          <w:left w:val="nil"/>
          <w:bottom w:val="nil"/>
          <w:right w:val="nil"/>
          <w:insideH w:val="nil"/>
          <w:insideV w:val="nil"/>
          <w:tl2br w:val="nil"/>
          <w:tr2bl w:val="nil"/>
        </w:tcBorders>
        <w:shd w:val="clear" w:color="auto" w:fill="E5DFEC"/>
      </w:tcPr>
    </w:tblStylePr>
    <w:tblStylePr w:type="band1Vert">
      <w:tblPr>
        <w:tblStyle w:val="12"/>
      </w:tblPr>
      <w:tcPr>
        <w:shd w:val="clear" w:color="auto" w:fill="BFB1D0"/>
      </w:tcPr>
    </w:tblStylePr>
    <w:tblStylePr w:type="band1Horz">
      <w:tblPr>
        <w:tblStyle w:val="12"/>
      </w:tblPr>
      <w:tcPr>
        <w:tcBorders>
          <w:top w:val="nil"/>
          <w:left w:val="nil"/>
          <w:bottom w:val="nil"/>
          <w:right w:val="nil"/>
          <w:insideH w:val="single" w:sz="6" w:space="0"/>
          <w:insideV w:val="single" w:sz="6" w:space="0"/>
          <w:tl2br w:val="nil"/>
          <w:tr2bl w:val="nil"/>
        </w:tcBorders>
        <w:shd w:val="clear" w:color="auto" w:fill="BFB1D0"/>
      </w:tcPr>
    </w:tblStylePr>
    <w:tblStylePr w:type="nwCell">
      <w:tblPr>
        <w:tblStyle w:val="12"/>
      </w:tblPr>
      <w:tcPr>
        <w:shd w:val="clear" w:color="auto" w:fill="FFFFFF"/>
      </w:tcPr>
    </w:tblStylePr>
  </w:style>
  <w:style w:type="table" w:styleId="100">
    <w:name w:val="Medium Grid 2 Accent 5"/>
    <w:basedOn w:val="12"/>
    <w:uiPriority w:val="68"/>
    <w:pPr>
      <w:spacing w:after="0" w:line="240" w:lineRule="auto"/>
    </w:pPr>
    <w:rPr>
      <w:rFonts w:ascii="Calibri" w:hAnsi="Calibri" w:eastAsia="ＭＳ ゴシック" w:cs="Times New Roman"/>
      <w:color w:val="000000"/>
    </w:rPr>
    <w:tblPr>
      <w:tblStyle w:val="12"/>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CellMar>
        <w:top w:w="0" w:type="dxa"/>
        <w:left w:w="108" w:type="dxa"/>
        <w:bottom w:w="0" w:type="dxa"/>
        <w:right w:w="108" w:type="dxa"/>
      </w:tblCellMar>
    </w:tblPr>
    <w:tcPr>
      <w:shd w:val="clear" w:color="auto" w:fill="D2EAF0"/>
    </w:tcPr>
    <w:tblStylePr w:type="firstRow">
      <w:rPr>
        <w:b/>
        <w:bCs/>
        <w:color w:val="000000"/>
      </w:rPr>
      <w:tblPr>
        <w:tblStyle w:val="12"/>
      </w:tblPr>
      <w:tcPr>
        <w:shd w:val="clear" w:color="auto" w:fill="EDF6F9"/>
      </w:tcPr>
    </w:tblStylePr>
    <w:tblStylePr w:type="lastRow">
      <w:rPr>
        <w:b/>
        <w:bCs/>
        <w:color w:val="000000"/>
      </w:rPr>
      <w:tblPr>
        <w:tblStyle w:val="12"/>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blStyle w:val="12"/>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blStyle w:val="12"/>
      </w:tblPr>
      <w:tcPr>
        <w:tcBorders>
          <w:top w:val="nil"/>
          <w:left w:val="nil"/>
          <w:bottom w:val="nil"/>
          <w:right w:val="nil"/>
          <w:insideH w:val="nil"/>
          <w:insideV w:val="nil"/>
          <w:tl2br w:val="nil"/>
          <w:tr2bl w:val="nil"/>
        </w:tcBorders>
        <w:shd w:val="clear" w:color="auto" w:fill="DAEEF3"/>
      </w:tcPr>
    </w:tblStylePr>
    <w:tblStylePr w:type="band1Vert">
      <w:tblPr>
        <w:tblStyle w:val="12"/>
      </w:tblPr>
      <w:tcPr>
        <w:shd w:val="clear" w:color="auto" w:fill="A5D5E2"/>
      </w:tcPr>
    </w:tblStylePr>
    <w:tblStylePr w:type="band1Horz">
      <w:tblPr>
        <w:tblStyle w:val="12"/>
      </w:tblPr>
      <w:tcPr>
        <w:tcBorders>
          <w:top w:val="nil"/>
          <w:left w:val="nil"/>
          <w:bottom w:val="nil"/>
          <w:right w:val="nil"/>
          <w:insideH w:val="single" w:sz="6" w:space="0"/>
          <w:insideV w:val="single" w:sz="6" w:space="0"/>
          <w:tl2br w:val="nil"/>
          <w:tr2bl w:val="nil"/>
        </w:tcBorders>
        <w:shd w:val="clear" w:color="auto" w:fill="A5D5E2"/>
      </w:tcPr>
    </w:tblStylePr>
    <w:tblStylePr w:type="nwCell">
      <w:tblPr>
        <w:tblStyle w:val="12"/>
      </w:tblPr>
      <w:tcPr>
        <w:shd w:val="clear" w:color="auto" w:fill="FFFFFF"/>
      </w:tcPr>
    </w:tblStylePr>
  </w:style>
  <w:style w:type="table" w:styleId="101">
    <w:name w:val="Medium Grid 2 Accent 6"/>
    <w:basedOn w:val="12"/>
    <w:qFormat/>
    <w:uiPriority w:val="68"/>
    <w:pPr>
      <w:spacing w:after="0" w:line="240" w:lineRule="auto"/>
    </w:pPr>
    <w:rPr>
      <w:rFonts w:ascii="Calibri" w:hAnsi="Calibri" w:eastAsia="ＭＳ ゴシック" w:cs="Times New Roman"/>
      <w:color w:val="000000"/>
    </w:rPr>
    <w:tblPr>
      <w:tblStyle w:val="12"/>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CellMar>
        <w:top w:w="0" w:type="dxa"/>
        <w:left w:w="108" w:type="dxa"/>
        <w:bottom w:w="0" w:type="dxa"/>
        <w:right w:w="108" w:type="dxa"/>
      </w:tblCellMar>
    </w:tblPr>
    <w:tcPr>
      <w:shd w:val="clear" w:color="auto" w:fill="FDE5D1"/>
    </w:tcPr>
    <w:tblStylePr w:type="firstRow">
      <w:rPr>
        <w:b/>
        <w:bCs/>
        <w:color w:val="000000"/>
      </w:rPr>
      <w:tblPr>
        <w:tblStyle w:val="12"/>
      </w:tblPr>
      <w:tcPr>
        <w:shd w:val="clear" w:color="auto" w:fill="FEF4EC"/>
      </w:tcPr>
    </w:tblStylePr>
    <w:tblStylePr w:type="lastRow">
      <w:rPr>
        <w:b/>
        <w:bCs/>
        <w:color w:val="000000"/>
      </w:rPr>
      <w:tblPr>
        <w:tblStyle w:val="12"/>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blStyle w:val="12"/>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blStyle w:val="12"/>
      </w:tblPr>
      <w:tcPr>
        <w:tcBorders>
          <w:top w:val="nil"/>
          <w:left w:val="nil"/>
          <w:bottom w:val="nil"/>
          <w:right w:val="nil"/>
          <w:insideH w:val="nil"/>
          <w:insideV w:val="nil"/>
          <w:tl2br w:val="nil"/>
          <w:tr2bl w:val="nil"/>
        </w:tcBorders>
        <w:shd w:val="clear" w:color="auto" w:fill="FDE9D9"/>
      </w:tcPr>
    </w:tblStylePr>
    <w:tblStylePr w:type="band1Vert">
      <w:tblPr>
        <w:tblStyle w:val="12"/>
      </w:tblPr>
      <w:tcPr>
        <w:shd w:val="clear" w:color="auto" w:fill="FBCAA2"/>
      </w:tcPr>
    </w:tblStylePr>
    <w:tblStylePr w:type="band1Horz">
      <w:tblPr>
        <w:tblStyle w:val="12"/>
      </w:tblPr>
      <w:tcPr>
        <w:tcBorders>
          <w:top w:val="nil"/>
          <w:left w:val="nil"/>
          <w:bottom w:val="nil"/>
          <w:right w:val="nil"/>
          <w:insideH w:val="single" w:sz="6" w:space="0"/>
          <w:insideV w:val="single" w:sz="6" w:space="0"/>
          <w:tl2br w:val="nil"/>
          <w:tr2bl w:val="nil"/>
        </w:tcBorders>
        <w:shd w:val="clear" w:color="auto" w:fill="FBCAA2"/>
      </w:tcPr>
    </w:tblStylePr>
    <w:tblStylePr w:type="nwCell">
      <w:tblPr>
        <w:tblStyle w:val="12"/>
      </w:tblPr>
      <w:tcPr>
        <w:shd w:val="clear" w:color="auto" w:fill="FFFFFF"/>
      </w:tcPr>
    </w:tblStylePr>
  </w:style>
  <w:style w:type="table" w:styleId="102">
    <w:name w:val="Medium Grid 3"/>
    <w:basedOn w:val="12"/>
    <w:uiPriority w:val="69"/>
    <w:pPr>
      <w:spacing w:after="0" w:line="240" w:lineRule="auto"/>
    </w:pPr>
    <w:tblPr>
      <w:tblStyle w:val="12"/>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CellMar>
        <w:top w:w="0" w:type="dxa"/>
        <w:left w:w="108" w:type="dxa"/>
        <w:bottom w:w="0" w:type="dxa"/>
        <w:right w:w="108" w:type="dxa"/>
      </w:tblCellMar>
    </w:tblPr>
    <w:tcPr>
      <w:shd w:val="clear" w:color="auto" w:fill="BFBFBF"/>
    </w:tcPr>
    <w:tblStylePr w:type="firstRow">
      <w:rPr>
        <w:b/>
        <w:bCs/>
        <w:i w:val="0"/>
        <w:iCs w:val="0"/>
        <w:color w:val="FFFFFF"/>
      </w:rPr>
      <w:tblPr>
        <w:tblStyle w:val="12"/>
      </w:tblPr>
      <w:tcPr>
        <w:tcBorders>
          <w:top w:val="single" w:color="FFFFFF" w:sz="8" w:space="0"/>
          <w:left w:val="single" w:color="FFFFFF" w:sz="8" w:space="0"/>
          <w:bottom w:val="single" w:color="FFFFFF" w:sz="24" w:space="0"/>
          <w:right w:val="single" w:color="FFFFFF" w:sz="8" w:space="0"/>
          <w:insideH w:val="nil"/>
          <w:insideV w:val="single" w:sz="8" w:space="0"/>
          <w:tl2br w:val="nil"/>
          <w:tr2bl w:val="nil"/>
        </w:tcBorders>
        <w:shd w:val="clear" w:color="auto" w:fill="000000"/>
      </w:tcPr>
    </w:tblStylePr>
    <w:tblStylePr w:type="lastRow">
      <w:rPr>
        <w:b/>
        <w:bCs/>
        <w:i w:val="0"/>
        <w:iCs w:val="0"/>
        <w:color w:val="FFFFFF"/>
      </w:rPr>
      <w:tblPr>
        <w:tblStyle w:val="12"/>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000000"/>
      </w:tcPr>
    </w:tblStylePr>
    <w:tblStylePr w:type="firstCol">
      <w:rPr>
        <w:b/>
        <w:bCs/>
        <w:i w:val="0"/>
        <w:iCs w:val="0"/>
        <w:color w:val="FFFFFF"/>
      </w:rPr>
      <w:tblPr>
        <w:tblStyle w:val="12"/>
      </w:tblPr>
      <w:tcPr>
        <w:tcBorders>
          <w:top w:val="nil"/>
          <w:left w:val="single" w:color="FFFFFF" w:sz="8" w:space="0"/>
          <w:bottom w:val="nil"/>
          <w:right w:val="single" w:color="FFFFFF" w:sz="24" w:space="0"/>
          <w:insideH w:val="nil"/>
          <w:insideV w:val="nil"/>
          <w:tl2br w:val="nil"/>
          <w:tr2bl w:val="nil"/>
        </w:tcBorders>
        <w:shd w:val="clear" w:color="auto" w:fill="000000"/>
      </w:tcPr>
    </w:tblStylePr>
    <w:tblStylePr w:type="lastCol">
      <w:rPr>
        <w:b/>
        <w:bCs/>
        <w:i w:val="0"/>
        <w:iCs w:val="0"/>
        <w:color w:val="FFFFFF"/>
      </w:rPr>
      <w:tblPr>
        <w:tblStyle w:val="12"/>
      </w:tblPr>
      <w:tcPr>
        <w:tcBorders>
          <w:top w:val="nil"/>
          <w:left w:val="single" w:color="FFFFFF" w:sz="24" w:space="0"/>
          <w:bottom w:val="nil"/>
          <w:right w:val="nil"/>
          <w:insideH w:val="nil"/>
          <w:insideV w:val="nil"/>
          <w:tl2br w:val="nil"/>
          <w:tr2bl w:val="nil"/>
        </w:tcBorders>
        <w:shd w:val="clear" w:color="auto" w:fill="000000"/>
      </w:tcPr>
    </w:tblStylePr>
    <w:tblStylePr w:type="band1Vert">
      <w:tblPr>
        <w:tblStyle w:val="12"/>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7F7F7F"/>
      </w:tcPr>
    </w:tblStylePr>
    <w:tblStylePr w:type="band1Horz">
      <w:tblPr>
        <w:tblStyle w:val="12"/>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7F7F7F"/>
      </w:tcPr>
    </w:tblStylePr>
  </w:style>
  <w:style w:type="table" w:styleId="103">
    <w:name w:val="Medium Grid 3 Accent 1"/>
    <w:basedOn w:val="12"/>
    <w:qFormat/>
    <w:uiPriority w:val="69"/>
    <w:pPr>
      <w:spacing w:after="0" w:line="240" w:lineRule="auto"/>
    </w:pPr>
    <w:tblPr>
      <w:tblStyle w:val="12"/>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CellMar>
        <w:top w:w="0" w:type="dxa"/>
        <w:left w:w="108" w:type="dxa"/>
        <w:bottom w:w="0" w:type="dxa"/>
        <w:right w:w="108" w:type="dxa"/>
      </w:tblCellMar>
    </w:tblPr>
    <w:tcPr>
      <w:shd w:val="clear" w:color="auto" w:fill="D3DFEE"/>
    </w:tcPr>
    <w:tblStylePr w:type="firstRow">
      <w:rPr>
        <w:b/>
        <w:bCs/>
        <w:i w:val="0"/>
        <w:iCs w:val="0"/>
        <w:color w:val="FFFFFF"/>
      </w:rPr>
      <w:tblPr>
        <w:tblStyle w:val="12"/>
      </w:tblPr>
      <w:tcPr>
        <w:tcBorders>
          <w:top w:val="single" w:color="FFFFFF" w:sz="8" w:space="0"/>
          <w:left w:val="single" w:color="FFFFFF" w:sz="8" w:space="0"/>
          <w:bottom w:val="single" w:color="FFFFFF" w:sz="24" w:space="0"/>
          <w:right w:val="single" w:color="FFFFFF" w:sz="8" w:space="0"/>
          <w:insideH w:val="nil"/>
          <w:insideV w:val="single" w:sz="8" w:space="0"/>
          <w:tl2br w:val="nil"/>
          <w:tr2bl w:val="nil"/>
        </w:tcBorders>
        <w:shd w:val="clear" w:color="auto" w:fill="4F81BD"/>
      </w:tcPr>
    </w:tblStylePr>
    <w:tblStylePr w:type="lastRow">
      <w:rPr>
        <w:b/>
        <w:bCs/>
        <w:i w:val="0"/>
        <w:iCs w:val="0"/>
        <w:color w:val="FFFFFF"/>
      </w:rPr>
      <w:tblPr>
        <w:tblStyle w:val="12"/>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4F81BD"/>
      </w:tcPr>
    </w:tblStylePr>
    <w:tblStylePr w:type="firstCol">
      <w:rPr>
        <w:b/>
        <w:bCs/>
        <w:i w:val="0"/>
        <w:iCs w:val="0"/>
        <w:color w:val="FFFFFF"/>
      </w:rPr>
      <w:tblPr>
        <w:tblStyle w:val="12"/>
      </w:tblPr>
      <w:tcPr>
        <w:tcBorders>
          <w:top w:val="nil"/>
          <w:left w:val="single" w:color="FFFFFF" w:sz="8" w:space="0"/>
          <w:bottom w:val="nil"/>
          <w:right w:val="single" w:color="FFFFFF" w:sz="24" w:space="0"/>
          <w:insideH w:val="nil"/>
          <w:insideV w:val="nil"/>
          <w:tl2br w:val="nil"/>
          <w:tr2bl w:val="nil"/>
        </w:tcBorders>
        <w:shd w:val="clear" w:color="auto" w:fill="4F81BD"/>
      </w:tcPr>
    </w:tblStylePr>
    <w:tblStylePr w:type="lastCol">
      <w:rPr>
        <w:b/>
        <w:bCs/>
        <w:i w:val="0"/>
        <w:iCs w:val="0"/>
        <w:color w:val="FFFFFF"/>
      </w:rPr>
      <w:tblPr>
        <w:tblStyle w:val="12"/>
      </w:tblPr>
      <w:tcPr>
        <w:tcBorders>
          <w:top w:val="nil"/>
          <w:left w:val="single" w:color="FFFFFF" w:sz="24" w:space="0"/>
          <w:bottom w:val="nil"/>
          <w:right w:val="nil"/>
          <w:insideH w:val="nil"/>
          <w:insideV w:val="nil"/>
          <w:tl2br w:val="nil"/>
          <w:tr2bl w:val="nil"/>
        </w:tcBorders>
        <w:shd w:val="clear" w:color="auto" w:fill="4F81BD"/>
      </w:tcPr>
    </w:tblStylePr>
    <w:tblStylePr w:type="band1Vert">
      <w:tblPr>
        <w:tblStyle w:val="12"/>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7C0DE"/>
      </w:tcPr>
    </w:tblStylePr>
    <w:tblStylePr w:type="band1Horz">
      <w:tblPr>
        <w:tblStyle w:val="12"/>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A7C0DE"/>
      </w:tcPr>
    </w:tblStylePr>
  </w:style>
  <w:style w:type="table" w:styleId="104">
    <w:name w:val="Medium Grid 3 Accent 2"/>
    <w:basedOn w:val="12"/>
    <w:uiPriority w:val="69"/>
    <w:pPr>
      <w:spacing w:after="0" w:line="240" w:lineRule="auto"/>
    </w:pPr>
    <w:tblPr>
      <w:tblStyle w:val="12"/>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CellMar>
        <w:top w:w="0" w:type="dxa"/>
        <w:left w:w="108" w:type="dxa"/>
        <w:bottom w:w="0" w:type="dxa"/>
        <w:right w:w="108" w:type="dxa"/>
      </w:tblCellMar>
    </w:tblPr>
    <w:tcPr>
      <w:shd w:val="clear" w:color="auto" w:fill="EFD3D3"/>
    </w:tcPr>
    <w:tblStylePr w:type="firstRow">
      <w:rPr>
        <w:b/>
        <w:bCs/>
        <w:i w:val="0"/>
        <w:iCs w:val="0"/>
        <w:color w:val="FFFFFF"/>
      </w:rPr>
      <w:tblPr>
        <w:tblStyle w:val="12"/>
      </w:tblPr>
      <w:tcPr>
        <w:tcBorders>
          <w:top w:val="single" w:color="FFFFFF" w:sz="8" w:space="0"/>
          <w:left w:val="single" w:color="FFFFFF" w:sz="8" w:space="0"/>
          <w:bottom w:val="single" w:color="FFFFFF" w:sz="24" w:space="0"/>
          <w:right w:val="single" w:color="FFFFFF" w:sz="8" w:space="0"/>
          <w:insideH w:val="nil"/>
          <w:insideV w:val="single" w:sz="8" w:space="0"/>
          <w:tl2br w:val="nil"/>
          <w:tr2bl w:val="nil"/>
        </w:tcBorders>
        <w:shd w:val="clear" w:color="auto" w:fill="C0504D"/>
      </w:tcPr>
    </w:tblStylePr>
    <w:tblStylePr w:type="lastRow">
      <w:rPr>
        <w:b/>
        <w:bCs/>
        <w:i w:val="0"/>
        <w:iCs w:val="0"/>
        <w:color w:val="FFFFFF"/>
      </w:rPr>
      <w:tblPr>
        <w:tblStyle w:val="12"/>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C0504D"/>
      </w:tcPr>
    </w:tblStylePr>
    <w:tblStylePr w:type="firstCol">
      <w:rPr>
        <w:b/>
        <w:bCs/>
        <w:i w:val="0"/>
        <w:iCs w:val="0"/>
        <w:color w:val="FFFFFF"/>
      </w:rPr>
      <w:tblPr>
        <w:tblStyle w:val="12"/>
      </w:tblPr>
      <w:tcPr>
        <w:tcBorders>
          <w:top w:val="nil"/>
          <w:left w:val="single" w:color="FFFFFF" w:sz="8" w:space="0"/>
          <w:bottom w:val="nil"/>
          <w:right w:val="single" w:color="FFFFFF" w:sz="24" w:space="0"/>
          <w:insideH w:val="nil"/>
          <w:insideV w:val="nil"/>
          <w:tl2br w:val="nil"/>
          <w:tr2bl w:val="nil"/>
        </w:tcBorders>
        <w:shd w:val="clear" w:color="auto" w:fill="C0504D"/>
      </w:tcPr>
    </w:tblStylePr>
    <w:tblStylePr w:type="lastCol">
      <w:rPr>
        <w:b/>
        <w:bCs/>
        <w:i w:val="0"/>
        <w:iCs w:val="0"/>
        <w:color w:val="FFFFFF"/>
      </w:rPr>
      <w:tblPr>
        <w:tblStyle w:val="12"/>
      </w:tblPr>
      <w:tcPr>
        <w:tcBorders>
          <w:top w:val="nil"/>
          <w:left w:val="single" w:color="FFFFFF" w:sz="24" w:space="0"/>
          <w:bottom w:val="nil"/>
          <w:right w:val="nil"/>
          <w:insideH w:val="nil"/>
          <w:insideV w:val="nil"/>
          <w:tl2br w:val="nil"/>
          <w:tr2bl w:val="nil"/>
        </w:tcBorders>
        <w:shd w:val="clear" w:color="auto" w:fill="C0504D"/>
      </w:tcPr>
    </w:tblStylePr>
    <w:tblStylePr w:type="band1Vert">
      <w:tblPr>
        <w:tblStyle w:val="12"/>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DFA7A6"/>
      </w:tcPr>
    </w:tblStylePr>
    <w:tblStylePr w:type="band1Horz">
      <w:tblPr>
        <w:tblStyle w:val="12"/>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DFA7A6"/>
      </w:tcPr>
    </w:tblStylePr>
  </w:style>
  <w:style w:type="table" w:styleId="105">
    <w:name w:val="Medium Grid 3 Accent 3"/>
    <w:basedOn w:val="12"/>
    <w:uiPriority w:val="69"/>
    <w:pPr>
      <w:spacing w:after="0" w:line="240" w:lineRule="auto"/>
    </w:pPr>
    <w:tblPr>
      <w:tblStyle w:val="12"/>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CellMar>
        <w:top w:w="0" w:type="dxa"/>
        <w:left w:w="108" w:type="dxa"/>
        <w:bottom w:w="0" w:type="dxa"/>
        <w:right w:w="108" w:type="dxa"/>
      </w:tblCellMar>
    </w:tblPr>
    <w:tcPr>
      <w:shd w:val="clear" w:color="auto" w:fill="E6EED5"/>
    </w:tcPr>
    <w:tblStylePr w:type="firstRow">
      <w:rPr>
        <w:b/>
        <w:bCs/>
        <w:i w:val="0"/>
        <w:iCs w:val="0"/>
        <w:color w:val="FFFFFF"/>
      </w:rPr>
      <w:tblPr>
        <w:tblStyle w:val="12"/>
      </w:tblPr>
      <w:tcPr>
        <w:tcBorders>
          <w:top w:val="single" w:color="FFFFFF" w:sz="8" w:space="0"/>
          <w:left w:val="single" w:color="FFFFFF" w:sz="8" w:space="0"/>
          <w:bottom w:val="single" w:color="FFFFFF" w:sz="24" w:space="0"/>
          <w:right w:val="single" w:color="FFFFFF" w:sz="8" w:space="0"/>
          <w:insideH w:val="nil"/>
          <w:insideV w:val="single" w:sz="8" w:space="0"/>
          <w:tl2br w:val="nil"/>
          <w:tr2bl w:val="nil"/>
        </w:tcBorders>
        <w:shd w:val="clear" w:color="auto" w:fill="9BBB59"/>
      </w:tcPr>
    </w:tblStylePr>
    <w:tblStylePr w:type="lastRow">
      <w:rPr>
        <w:b/>
        <w:bCs/>
        <w:i w:val="0"/>
        <w:iCs w:val="0"/>
        <w:color w:val="FFFFFF"/>
      </w:rPr>
      <w:tblPr>
        <w:tblStyle w:val="12"/>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9BBB59"/>
      </w:tcPr>
    </w:tblStylePr>
    <w:tblStylePr w:type="firstCol">
      <w:rPr>
        <w:b/>
        <w:bCs/>
        <w:i w:val="0"/>
        <w:iCs w:val="0"/>
        <w:color w:val="FFFFFF"/>
      </w:rPr>
      <w:tblPr>
        <w:tblStyle w:val="12"/>
      </w:tblPr>
      <w:tcPr>
        <w:tcBorders>
          <w:top w:val="nil"/>
          <w:left w:val="single" w:color="FFFFFF" w:sz="8" w:space="0"/>
          <w:bottom w:val="nil"/>
          <w:right w:val="single" w:color="FFFFFF" w:sz="24" w:space="0"/>
          <w:insideH w:val="nil"/>
          <w:insideV w:val="nil"/>
          <w:tl2br w:val="nil"/>
          <w:tr2bl w:val="nil"/>
        </w:tcBorders>
        <w:shd w:val="clear" w:color="auto" w:fill="9BBB59"/>
      </w:tcPr>
    </w:tblStylePr>
    <w:tblStylePr w:type="lastCol">
      <w:rPr>
        <w:b/>
        <w:bCs/>
        <w:i w:val="0"/>
        <w:iCs w:val="0"/>
        <w:color w:val="FFFFFF"/>
      </w:rPr>
      <w:tblPr>
        <w:tblStyle w:val="12"/>
      </w:tblPr>
      <w:tcPr>
        <w:tcBorders>
          <w:top w:val="nil"/>
          <w:left w:val="single" w:color="FFFFFF" w:sz="24" w:space="0"/>
          <w:bottom w:val="nil"/>
          <w:right w:val="nil"/>
          <w:insideH w:val="nil"/>
          <w:insideV w:val="nil"/>
          <w:tl2br w:val="nil"/>
          <w:tr2bl w:val="nil"/>
        </w:tcBorders>
        <w:shd w:val="clear" w:color="auto" w:fill="9BBB59"/>
      </w:tcPr>
    </w:tblStylePr>
    <w:tblStylePr w:type="band1Vert">
      <w:tblPr>
        <w:tblStyle w:val="12"/>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CDDDAC"/>
      </w:tcPr>
    </w:tblStylePr>
    <w:tblStylePr w:type="band1Horz">
      <w:tblPr>
        <w:tblStyle w:val="12"/>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CDDDAC"/>
      </w:tcPr>
    </w:tblStylePr>
  </w:style>
  <w:style w:type="table" w:styleId="106">
    <w:name w:val="Medium Grid 3 Accent 4"/>
    <w:basedOn w:val="12"/>
    <w:qFormat/>
    <w:uiPriority w:val="69"/>
    <w:pPr>
      <w:spacing w:after="0" w:line="240" w:lineRule="auto"/>
    </w:pPr>
    <w:tblPr>
      <w:tblStyle w:val="12"/>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CellMar>
        <w:top w:w="0" w:type="dxa"/>
        <w:left w:w="108" w:type="dxa"/>
        <w:bottom w:w="0" w:type="dxa"/>
        <w:right w:w="108" w:type="dxa"/>
      </w:tblCellMar>
    </w:tblPr>
    <w:tcPr>
      <w:shd w:val="clear" w:color="auto" w:fill="DFD8E8"/>
    </w:tcPr>
    <w:tblStylePr w:type="firstRow">
      <w:rPr>
        <w:b/>
        <w:bCs/>
        <w:i w:val="0"/>
        <w:iCs w:val="0"/>
        <w:color w:val="FFFFFF"/>
      </w:rPr>
      <w:tblPr>
        <w:tblStyle w:val="12"/>
      </w:tblPr>
      <w:tcPr>
        <w:tcBorders>
          <w:top w:val="single" w:color="FFFFFF" w:sz="8" w:space="0"/>
          <w:left w:val="single" w:color="FFFFFF" w:sz="8" w:space="0"/>
          <w:bottom w:val="single" w:color="FFFFFF" w:sz="24" w:space="0"/>
          <w:right w:val="single" w:color="FFFFFF" w:sz="8" w:space="0"/>
          <w:insideH w:val="nil"/>
          <w:insideV w:val="single" w:sz="8" w:space="0"/>
          <w:tl2br w:val="nil"/>
          <w:tr2bl w:val="nil"/>
        </w:tcBorders>
        <w:shd w:val="clear" w:color="auto" w:fill="8064A2"/>
      </w:tcPr>
    </w:tblStylePr>
    <w:tblStylePr w:type="lastRow">
      <w:rPr>
        <w:b/>
        <w:bCs/>
        <w:i w:val="0"/>
        <w:iCs w:val="0"/>
        <w:color w:val="FFFFFF"/>
      </w:rPr>
      <w:tblPr>
        <w:tblStyle w:val="12"/>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8064A2"/>
      </w:tcPr>
    </w:tblStylePr>
    <w:tblStylePr w:type="firstCol">
      <w:rPr>
        <w:b/>
        <w:bCs/>
        <w:i w:val="0"/>
        <w:iCs w:val="0"/>
        <w:color w:val="FFFFFF"/>
      </w:rPr>
      <w:tblPr>
        <w:tblStyle w:val="12"/>
      </w:tblPr>
      <w:tcPr>
        <w:tcBorders>
          <w:top w:val="nil"/>
          <w:left w:val="single" w:color="FFFFFF" w:sz="8" w:space="0"/>
          <w:bottom w:val="nil"/>
          <w:right w:val="single" w:color="FFFFFF" w:sz="24" w:space="0"/>
          <w:insideH w:val="nil"/>
          <w:insideV w:val="nil"/>
          <w:tl2br w:val="nil"/>
          <w:tr2bl w:val="nil"/>
        </w:tcBorders>
        <w:shd w:val="clear" w:color="auto" w:fill="8064A2"/>
      </w:tcPr>
    </w:tblStylePr>
    <w:tblStylePr w:type="lastCol">
      <w:rPr>
        <w:b/>
        <w:bCs/>
        <w:i w:val="0"/>
        <w:iCs w:val="0"/>
        <w:color w:val="FFFFFF"/>
      </w:rPr>
      <w:tblPr>
        <w:tblStyle w:val="12"/>
      </w:tblPr>
      <w:tcPr>
        <w:tcBorders>
          <w:top w:val="nil"/>
          <w:left w:val="single" w:color="FFFFFF" w:sz="24" w:space="0"/>
          <w:bottom w:val="nil"/>
          <w:right w:val="nil"/>
          <w:insideH w:val="nil"/>
          <w:insideV w:val="nil"/>
          <w:tl2br w:val="nil"/>
          <w:tr2bl w:val="nil"/>
        </w:tcBorders>
        <w:shd w:val="clear" w:color="auto" w:fill="8064A2"/>
      </w:tcPr>
    </w:tblStylePr>
    <w:tblStylePr w:type="band1Vert">
      <w:tblPr>
        <w:tblStyle w:val="12"/>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BFB1D0"/>
      </w:tcPr>
    </w:tblStylePr>
    <w:tblStylePr w:type="band1Horz">
      <w:tblPr>
        <w:tblStyle w:val="12"/>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BFB1D0"/>
      </w:tcPr>
    </w:tblStylePr>
  </w:style>
  <w:style w:type="table" w:styleId="107">
    <w:name w:val="Medium Grid 3 Accent 5"/>
    <w:basedOn w:val="12"/>
    <w:uiPriority w:val="69"/>
    <w:pPr>
      <w:spacing w:after="0" w:line="240" w:lineRule="auto"/>
    </w:pPr>
    <w:tblPr>
      <w:tblStyle w:val="12"/>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CellMar>
        <w:top w:w="0" w:type="dxa"/>
        <w:left w:w="108" w:type="dxa"/>
        <w:bottom w:w="0" w:type="dxa"/>
        <w:right w:w="108" w:type="dxa"/>
      </w:tblCellMar>
    </w:tblPr>
    <w:tcPr>
      <w:shd w:val="clear" w:color="auto" w:fill="D2EAF0"/>
    </w:tcPr>
    <w:tblStylePr w:type="firstRow">
      <w:rPr>
        <w:b/>
        <w:bCs/>
        <w:i w:val="0"/>
        <w:iCs w:val="0"/>
        <w:color w:val="FFFFFF"/>
      </w:rPr>
      <w:tblPr>
        <w:tblStyle w:val="12"/>
      </w:tblPr>
      <w:tcPr>
        <w:tcBorders>
          <w:top w:val="single" w:color="FFFFFF" w:sz="8" w:space="0"/>
          <w:left w:val="single" w:color="FFFFFF" w:sz="8" w:space="0"/>
          <w:bottom w:val="single" w:color="FFFFFF" w:sz="24" w:space="0"/>
          <w:right w:val="single" w:color="FFFFFF" w:sz="8" w:space="0"/>
          <w:insideH w:val="nil"/>
          <w:insideV w:val="single" w:sz="8" w:space="0"/>
          <w:tl2br w:val="nil"/>
          <w:tr2bl w:val="nil"/>
        </w:tcBorders>
        <w:shd w:val="clear" w:color="auto" w:fill="4BACC6"/>
      </w:tcPr>
    </w:tblStylePr>
    <w:tblStylePr w:type="lastRow">
      <w:rPr>
        <w:b/>
        <w:bCs/>
        <w:i w:val="0"/>
        <w:iCs w:val="0"/>
        <w:color w:val="FFFFFF"/>
      </w:rPr>
      <w:tblPr>
        <w:tblStyle w:val="12"/>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4BACC6"/>
      </w:tcPr>
    </w:tblStylePr>
    <w:tblStylePr w:type="firstCol">
      <w:rPr>
        <w:b/>
        <w:bCs/>
        <w:i w:val="0"/>
        <w:iCs w:val="0"/>
        <w:color w:val="FFFFFF"/>
      </w:rPr>
      <w:tblPr>
        <w:tblStyle w:val="12"/>
      </w:tblPr>
      <w:tcPr>
        <w:tcBorders>
          <w:top w:val="nil"/>
          <w:left w:val="single" w:color="FFFFFF" w:sz="8" w:space="0"/>
          <w:bottom w:val="nil"/>
          <w:right w:val="single" w:color="FFFFFF" w:sz="24" w:space="0"/>
          <w:insideH w:val="nil"/>
          <w:insideV w:val="nil"/>
          <w:tl2br w:val="nil"/>
          <w:tr2bl w:val="nil"/>
        </w:tcBorders>
        <w:shd w:val="clear" w:color="auto" w:fill="4BACC6"/>
      </w:tcPr>
    </w:tblStylePr>
    <w:tblStylePr w:type="lastCol">
      <w:rPr>
        <w:b/>
        <w:bCs/>
        <w:i w:val="0"/>
        <w:iCs w:val="0"/>
        <w:color w:val="FFFFFF"/>
      </w:rPr>
      <w:tblPr>
        <w:tblStyle w:val="12"/>
      </w:tblPr>
      <w:tcPr>
        <w:tcBorders>
          <w:top w:val="nil"/>
          <w:left w:val="single" w:color="FFFFFF" w:sz="24" w:space="0"/>
          <w:bottom w:val="nil"/>
          <w:right w:val="nil"/>
          <w:insideH w:val="nil"/>
          <w:insideV w:val="nil"/>
          <w:tl2br w:val="nil"/>
          <w:tr2bl w:val="nil"/>
        </w:tcBorders>
        <w:shd w:val="clear" w:color="auto" w:fill="4BACC6"/>
      </w:tcPr>
    </w:tblStylePr>
    <w:tblStylePr w:type="band1Vert">
      <w:tblPr>
        <w:tblStyle w:val="12"/>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5D5E2"/>
      </w:tcPr>
    </w:tblStylePr>
    <w:tblStylePr w:type="band1Horz">
      <w:tblPr>
        <w:tblStyle w:val="12"/>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A5D5E2"/>
      </w:tcPr>
    </w:tblStylePr>
  </w:style>
  <w:style w:type="table" w:styleId="108">
    <w:name w:val="Medium Grid 3 Accent 6"/>
    <w:basedOn w:val="12"/>
    <w:uiPriority w:val="69"/>
    <w:pPr>
      <w:spacing w:after="0" w:line="240" w:lineRule="auto"/>
    </w:pPr>
    <w:tblPr>
      <w:tblStyle w:val="12"/>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CellMar>
        <w:top w:w="0" w:type="dxa"/>
        <w:left w:w="108" w:type="dxa"/>
        <w:bottom w:w="0" w:type="dxa"/>
        <w:right w:w="108" w:type="dxa"/>
      </w:tblCellMar>
    </w:tblPr>
    <w:tcPr>
      <w:shd w:val="clear" w:color="auto" w:fill="FDE5D1"/>
    </w:tcPr>
    <w:tblStylePr w:type="firstRow">
      <w:rPr>
        <w:b/>
        <w:bCs/>
        <w:i w:val="0"/>
        <w:iCs w:val="0"/>
        <w:color w:val="FFFFFF"/>
      </w:rPr>
      <w:tblPr>
        <w:tblStyle w:val="12"/>
      </w:tblPr>
      <w:tcPr>
        <w:tcBorders>
          <w:top w:val="single" w:color="FFFFFF" w:sz="8" w:space="0"/>
          <w:left w:val="single" w:color="FFFFFF" w:sz="8" w:space="0"/>
          <w:bottom w:val="single" w:color="FFFFFF" w:sz="24" w:space="0"/>
          <w:right w:val="single" w:color="FFFFFF" w:sz="8" w:space="0"/>
          <w:insideH w:val="nil"/>
          <w:insideV w:val="single" w:sz="8" w:space="0"/>
          <w:tl2br w:val="nil"/>
          <w:tr2bl w:val="nil"/>
        </w:tcBorders>
        <w:shd w:val="clear" w:color="auto" w:fill="F79646"/>
      </w:tcPr>
    </w:tblStylePr>
    <w:tblStylePr w:type="lastRow">
      <w:rPr>
        <w:b/>
        <w:bCs/>
        <w:i w:val="0"/>
        <w:iCs w:val="0"/>
        <w:color w:val="FFFFFF"/>
      </w:rPr>
      <w:tblPr>
        <w:tblStyle w:val="12"/>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F79646"/>
      </w:tcPr>
    </w:tblStylePr>
    <w:tblStylePr w:type="firstCol">
      <w:rPr>
        <w:b/>
        <w:bCs/>
        <w:i w:val="0"/>
        <w:iCs w:val="0"/>
        <w:color w:val="FFFFFF"/>
      </w:rPr>
      <w:tblPr>
        <w:tblStyle w:val="12"/>
      </w:tblPr>
      <w:tcPr>
        <w:tcBorders>
          <w:top w:val="nil"/>
          <w:left w:val="single" w:color="FFFFFF" w:sz="8" w:space="0"/>
          <w:bottom w:val="nil"/>
          <w:right w:val="single" w:color="FFFFFF" w:sz="24" w:space="0"/>
          <w:insideH w:val="nil"/>
          <w:insideV w:val="nil"/>
          <w:tl2br w:val="nil"/>
          <w:tr2bl w:val="nil"/>
        </w:tcBorders>
        <w:shd w:val="clear" w:color="auto" w:fill="F79646"/>
      </w:tcPr>
    </w:tblStylePr>
    <w:tblStylePr w:type="lastCol">
      <w:rPr>
        <w:b/>
        <w:bCs/>
        <w:i w:val="0"/>
        <w:iCs w:val="0"/>
        <w:color w:val="FFFFFF"/>
      </w:rPr>
      <w:tblPr>
        <w:tblStyle w:val="12"/>
      </w:tblPr>
      <w:tcPr>
        <w:tcBorders>
          <w:top w:val="nil"/>
          <w:left w:val="single" w:color="FFFFFF" w:sz="24" w:space="0"/>
          <w:bottom w:val="nil"/>
          <w:right w:val="nil"/>
          <w:insideH w:val="nil"/>
          <w:insideV w:val="nil"/>
          <w:tl2br w:val="nil"/>
          <w:tr2bl w:val="nil"/>
        </w:tcBorders>
        <w:shd w:val="clear" w:color="auto" w:fill="F79646"/>
      </w:tcPr>
    </w:tblStylePr>
    <w:tblStylePr w:type="band1Vert">
      <w:tblPr>
        <w:tblStyle w:val="12"/>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FBCAA2"/>
      </w:tcPr>
    </w:tblStylePr>
    <w:tblStylePr w:type="band1Horz">
      <w:tblPr>
        <w:tblStyle w:val="12"/>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FBCAA2"/>
      </w:tcPr>
    </w:tblStylePr>
  </w:style>
  <w:style w:type="table" w:styleId="109">
    <w:name w:val="Dark List"/>
    <w:basedOn w:val="12"/>
    <w:uiPriority w:val="70"/>
    <w:pPr>
      <w:spacing w:after="0" w:line="240" w:lineRule="auto"/>
    </w:pPr>
    <w:rPr>
      <w:color w:val="FFFFFF"/>
    </w:rPr>
    <w:tblPr>
      <w:tblStyle w:val="12"/>
      <w:tblCellMar>
        <w:top w:w="0" w:type="dxa"/>
        <w:left w:w="108" w:type="dxa"/>
        <w:bottom w:w="0" w:type="dxa"/>
        <w:right w:w="108" w:type="dxa"/>
      </w:tblCellMar>
    </w:tblPr>
    <w:tcPr>
      <w:shd w:val="clear" w:color="auto" w:fill="000000"/>
    </w:tcPr>
    <w:tblStylePr w:type="firstRow">
      <w:rPr>
        <w:b/>
        <w:bCs/>
      </w:rPr>
      <w:tblPr>
        <w:tblStyle w:val="12"/>
      </w:tblPr>
      <w:tcPr>
        <w:tcBorders>
          <w:top w:val="nil"/>
          <w:left w:val="nil"/>
          <w:bottom w:val="single" w:color="FFFFFF" w:sz="18" w:space="0"/>
          <w:right w:val="nil"/>
          <w:insideH w:val="nil"/>
          <w:insideV w:val="nil"/>
          <w:tl2br w:val="nil"/>
          <w:tr2bl w:val="nil"/>
        </w:tcBorders>
        <w:shd w:val="clear" w:color="auto" w:fill="000000"/>
      </w:tcPr>
    </w:tblStylePr>
    <w:tblStylePr w:type="lastRow">
      <w:tblPr>
        <w:tblStyle w:val="12"/>
      </w:tblPr>
      <w:tcPr>
        <w:tcBorders>
          <w:top w:val="single" w:color="FFFFFF" w:sz="18" w:space="0"/>
          <w:left w:val="nil"/>
          <w:bottom w:val="nil"/>
          <w:right w:val="nil"/>
          <w:insideH w:val="nil"/>
          <w:insideV w:val="nil"/>
          <w:tl2br w:val="nil"/>
          <w:tr2bl w:val="nil"/>
        </w:tcBorders>
        <w:shd w:val="clear" w:color="auto" w:fill="000000"/>
      </w:tcPr>
    </w:tblStylePr>
    <w:tblStylePr w:type="firstCol">
      <w:tblPr>
        <w:tblStyle w:val="12"/>
      </w:tblPr>
      <w:tcPr>
        <w:tcBorders>
          <w:top w:val="nil"/>
          <w:left w:val="nil"/>
          <w:bottom w:val="nil"/>
          <w:right w:val="single" w:color="FFFFFF" w:sz="18" w:space="0"/>
          <w:insideH w:val="nil"/>
          <w:insideV w:val="nil"/>
          <w:tl2br w:val="nil"/>
          <w:tr2bl w:val="nil"/>
        </w:tcBorders>
        <w:shd w:val="clear" w:color="auto" w:fill="000000"/>
      </w:tcPr>
    </w:tblStylePr>
    <w:tblStylePr w:type="lastCol">
      <w:tblPr>
        <w:tblStyle w:val="12"/>
      </w:tblPr>
      <w:tcPr>
        <w:tcBorders>
          <w:top w:val="nil"/>
          <w:left w:val="single" w:color="FFFFFF" w:sz="18" w:space="0"/>
          <w:bottom w:val="nil"/>
          <w:right w:val="nil"/>
          <w:insideH w:val="nil"/>
          <w:insideV w:val="nil"/>
          <w:tl2br w:val="nil"/>
          <w:tr2bl w:val="nil"/>
        </w:tcBorders>
        <w:shd w:val="clear" w:color="auto" w:fill="000000"/>
      </w:tcPr>
    </w:tblStylePr>
    <w:tblStylePr w:type="band1Vert">
      <w:tblPr>
        <w:tblStyle w:val="12"/>
      </w:tblPr>
      <w:tcPr>
        <w:tcBorders>
          <w:top w:val="nil"/>
          <w:left w:val="nil"/>
          <w:bottom w:val="nil"/>
          <w:right w:val="nil"/>
          <w:insideH w:val="nil"/>
          <w:insideV w:val="nil"/>
          <w:tl2br w:val="nil"/>
          <w:tr2bl w:val="nil"/>
        </w:tcBorders>
        <w:shd w:val="clear" w:color="auto" w:fill="000000"/>
      </w:tcPr>
    </w:tblStylePr>
    <w:tblStylePr w:type="band1Horz">
      <w:tblPr>
        <w:tblStyle w:val="12"/>
      </w:tblPr>
      <w:tcPr>
        <w:tcBorders>
          <w:top w:val="nil"/>
          <w:left w:val="nil"/>
          <w:bottom w:val="nil"/>
          <w:right w:val="nil"/>
          <w:insideH w:val="nil"/>
          <w:insideV w:val="nil"/>
          <w:tl2br w:val="nil"/>
          <w:tr2bl w:val="nil"/>
        </w:tcBorders>
        <w:shd w:val="clear" w:color="auto" w:fill="000000"/>
      </w:tcPr>
    </w:tblStylePr>
  </w:style>
  <w:style w:type="table" w:styleId="110">
    <w:name w:val="Dark List Accent 1"/>
    <w:basedOn w:val="12"/>
    <w:qFormat/>
    <w:uiPriority w:val="70"/>
    <w:pPr>
      <w:spacing w:after="0" w:line="240" w:lineRule="auto"/>
    </w:pPr>
    <w:rPr>
      <w:color w:val="FFFFFF"/>
    </w:rPr>
    <w:tblPr>
      <w:tblStyle w:val="12"/>
      <w:tblCellMar>
        <w:top w:w="0" w:type="dxa"/>
        <w:left w:w="108" w:type="dxa"/>
        <w:bottom w:w="0" w:type="dxa"/>
        <w:right w:w="108" w:type="dxa"/>
      </w:tblCellMar>
    </w:tblPr>
    <w:tcPr>
      <w:shd w:val="clear" w:color="auto" w:fill="4F81BD"/>
    </w:tcPr>
    <w:tblStylePr w:type="firstRow">
      <w:rPr>
        <w:b/>
        <w:bCs/>
      </w:rPr>
      <w:tblPr>
        <w:tblStyle w:val="12"/>
      </w:tblPr>
      <w:tcPr>
        <w:tcBorders>
          <w:top w:val="nil"/>
          <w:left w:val="nil"/>
          <w:bottom w:val="single" w:color="FFFFFF" w:sz="18" w:space="0"/>
          <w:right w:val="nil"/>
          <w:insideH w:val="nil"/>
          <w:insideV w:val="nil"/>
          <w:tl2br w:val="nil"/>
          <w:tr2bl w:val="nil"/>
        </w:tcBorders>
        <w:shd w:val="clear" w:color="auto" w:fill="000000"/>
      </w:tcPr>
    </w:tblStylePr>
    <w:tblStylePr w:type="lastRow">
      <w:tblPr>
        <w:tblStyle w:val="12"/>
      </w:tblPr>
      <w:tcPr>
        <w:tcBorders>
          <w:top w:val="single" w:color="FFFFFF" w:sz="18" w:space="0"/>
          <w:left w:val="nil"/>
          <w:bottom w:val="nil"/>
          <w:right w:val="nil"/>
          <w:insideH w:val="nil"/>
          <w:insideV w:val="nil"/>
          <w:tl2br w:val="nil"/>
          <w:tr2bl w:val="nil"/>
        </w:tcBorders>
        <w:shd w:val="clear" w:color="auto" w:fill="243F61"/>
      </w:tcPr>
    </w:tblStylePr>
    <w:tblStylePr w:type="firstCol">
      <w:tblPr>
        <w:tblStyle w:val="12"/>
      </w:tblPr>
      <w:tcPr>
        <w:tcBorders>
          <w:top w:val="nil"/>
          <w:left w:val="nil"/>
          <w:bottom w:val="nil"/>
          <w:right w:val="single" w:color="FFFFFF" w:sz="18" w:space="0"/>
          <w:insideH w:val="nil"/>
          <w:insideV w:val="nil"/>
          <w:tl2br w:val="nil"/>
          <w:tr2bl w:val="nil"/>
        </w:tcBorders>
        <w:shd w:val="clear" w:color="auto" w:fill="366091"/>
      </w:tcPr>
    </w:tblStylePr>
    <w:tblStylePr w:type="lastCol">
      <w:tblPr>
        <w:tblStyle w:val="12"/>
      </w:tblPr>
      <w:tcPr>
        <w:tcBorders>
          <w:top w:val="nil"/>
          <w:left w:val="single" w:color="FFFFFF" w:sz="18" w:space="0"/>
          <w:bottom w:val="nil"/>
          <w:right w:val="nil"/>
          <w:insideH w:val="nil"/>
          <w:insideV w:val="nil"/>
          <w:tl2br w:val="nil"/>
          <w:tr2bl w:val="nil"/>
        </w:tcBorders>
        <w:shd w:val="clear" w:color="auto" w:fill="366091"/>
      </w:tcPr>
    </w:tblStylePr>
    <w:tblStylePr w:type="band1Vert">
      <w:tblPr>
        <w:tblStyle w:val="12"/>
      </w:tblPr>
      <w:tcPr>
        <w:tcBorders>
          <w:top w:val="nil"/>
          <w:left w:val="nil"/>
          <w:bottom w:val="nil"/>
          <w:right w:val="nil"/>
          <w:insideH w:val="nil"/>
          <w:insideV w:val="nil"/>
          <w:tl2br w:val="nil"/>
          <w:tr2bl w:val="nil"/>
        </w:tcBorders>
        <w:shd w:val="clear" w:color="auto" w:fill="366091"/>
      </w:tcPr>
    </w:tblStylePr>
    <w:tblStylePr w:type="band1Horz">
      <w:tblPr>
        <w:tblStyle w:val="12"/>
      </w:tblPr>
      <w:tcPr>
        <w:tcBorders>
          <w:top w:val="nil"/>
          <w:left w:val="nil"/>
          <w:bottom w:val="nil"/>
          <w:right w:val="nil"/>
          <w:insideH w:val="nil"/>
          <w:insideV w:val="nil"/>
          <w:tl2br w:val="nil"/>
          <w:tr2bl w:val="nil"/>
        </w:tcBorders>
        <w:shd w:val="clear" w:color="auto" w:fill="366091"/>
      </w:tcPr>
    </w:tblStylePr>
  </w:style>
  <w:style w:type="table" w:styleId="111">
    <w:name w:val="Dark List Accent 2"/>
    <w:basedOn w:val="12"/>
    <w:qFormat/>
    <w:uiPriority w:val="70"/>
    <w:pPr>
      <w:spacing w:after="0" w:line="240" w:lineRule="auto"/>
    </w:pPr>
    <w:rPr>
      <w:color w:val="FFFFFF"/>
    </w:rPr>
    <w:tblPr>
      <w:tblStyle w:val="12"/>
      <w:tblCellMar>
        <w:top w:w="0" w:type="dxa"/>
        <w:left w:w="108" w:type="dxa"/>
        <w:bottom w:w="0" w:type="dxa"/>
        <w:right w:w="108" w:type="dxa"/>
      </w:tblCellMar>
    </w:tblPr>
    <w:tcPr>
      <w:shd w:val="clear" w:color="auto" w:fill="C0504D"/>
    </w:tcPr>
    <w:tblStylePr w:type="firstRow">
      <w:rPr>
        <w:b/>
        <w:bCs/>
      </w:rPr>
      <w:tblPr>
        <w:tblStyle w:val="12"/>
      </w:tblPr>
      <w:tcPr>
        <w:tcBorders>
          <w:top w:val="nil"/>
          <w:left w:val="nil"/>
          <w:bottom w:val="single" w:color="FFFFFF" w:sz="18" w:space="0"/>
          <w:right w:val="nil"/>
          <w:insideH w:val="nil"/>
          <w:insideV w:val="nil"/>
          <w:tl2br w:val="nil"/>
          <w:tr2bl w:val="nil"/>
        </w:tcBorders>
        <w:shd w:val="clear" w:color="auto" w:fill="000000"/>
      </w:tcPr>
    </w:tblStylePr>
    <w:tblStylePr w:type="lastRow">
      <w:tblPr>
        <w:tblStyle w:val="12"/>
      </w:tblPr>
      <w:tcPr>
        <w:tcBorders>
          <w:top w:val="single" w:color="FFFFFF" w:sz="18" w:space="0"/>
          <w:left w:val="nil"/>
          <w:bottom w:val="nil"/>
          <w:right w:val="nil"/>
          <w:insideH w:val="nil"/>
          <w:insideV w:val="nil"/>
          <w:tl2br w:val="nil"/>
          <w:tr2bl w:val="nil"/>
        </w:tcBorders>
        <w:shd w:val="clear" w:color="auto" w:fill="622423"/>
      </w:tcPr>
    </w:tblStylePr>
    <w:tblStylePr w:type="firstCol">
      <w:tblPr>
        <w:tblStyle w:val="12"/>
      </w:tblPr>
      <w:tcPr>
        <w:tcBorders>
          <w:top w:val="nil"/>
          <w:left w:val="nil"/>
          <w:bottom w:val="nil"/>
          <w:right w:val="single" w:color="FFFFFF" w:sz="18" w:space="0"/>
          <w:insideH w:val="nil"/>
          <w:insideV w:val="nil"/>
          <w:tl2br w:val="nil"/>
          <w:tr2bl w:val="nil"/>
        </w:tcBorders>
        <w:shd w:val="clear" w:color="auto" w:fill="943734"/>
      </w:tcPr>
    </w:tblStylePr>
    <w:tblStylePr w:type="lastCol">
      <w:tblPr>
        <w:tblStyle w:val="12"/>
      </w:tblPr>
      <w:tcPr>
        <w:tcBorders>
          <w:top w:val="nil"/>
          <w:left w:val="single" w:color="FFFFFF" w:sz="18" w:space="0"/>
          <w:bottom w:val="nil"/>
          <w:right w:val="nil"/>
          <w:insideH w:val="nil"/>
          <w:insideV w:val="nil"/>
          <w:tl2br w:val="nil"/>
          <w:tr2bl w:val="nil"/>
        </w:tcBorders>
        <w:shd w:val="clear" w:color="auto" w:fill="943734"/>
      </w:tcPr>
    </w:tblStylePr>
    <w:tblStylePr w:type="band1Vert">
      <w:tblPr>
        <w:tblStyle w:val="12"/>
      </w:tblPr>
      <w:tcPr>
        <w:tcBorders>
          <w:top w:val="nil"/>
          <w:left w:val="nil"/>
          <w:bottom w:val="nil"/>
          <w:right w:val="nil"/>
          <w:insideH w:val="nil"/>
          <w:insideV w:val="nil"/>
          <w:tl2br w:val="nil"/>
          <w:tr2bl w:val="nil"/>
        </w:tcBorders>
        <w:shd w:val="clear" w:color="auto" w:fill="943734"/>
      </w:tcPr>
    </w:tblStylePr>
    <w:tblStylePr w:type="band1Horz">
      <w:tblPr>
        <w:tblStyle w:val="12"/>
      </w:tblPr>
      <w:tcPr>
        <w:tcBorders>
          <w:top w:val="nil"/>
          <w:left w:val="nil"/>
          <w:bottom w:val="nil"/>
          <w:right w:val="nil"/>
          <w:insideH w:val="nil"/>
          <w:insideV w:val="nil"/>
          <w:tl2br w:val="nil"/>
          <w:tr2bl w:val="nil"/>
        </w:tcBorders>
        <w:shd w:val="clear" w:color="auto" w:fill="943734"/>
      </w:tcPr>
    </w:tblStylePr>
  </w:style>
  <w:style w:type="table" w:styleId="112">
    <w:name w:val="Dark List Accent 3"/>
    <w:basedOn w:val="12"/>
    <w:qFormat/>
    <w:uiPriority w:val="70"/>
    <w:pPr>
      <w:spacing w:after="0" w:line="240" w:lineRule="auto"/>
    </w:pPr>
    <w:rPr>
      <w:color w:val="FFFFFF"/>
    </w:rPr>
    <w:tblPr>
      <w:tblStyle w:val="12"/>
      <w:tblCellMar>
        <w:top w:w="0" w:type="dxa"/>
        <w:left w:w="108" w:type="dxa"/>
        <w:bottom w:w="0" w:type="dxa"/>
        <w:right w:w="108" w:type="dxa"/>
      </w:tblCellMar>
    </w:tblPr>
    <w:tcPr>
      <w:shd w:val="clear" w:color="auto" w:fill="9BBB59"/>
    </w:tcPr>
    <w:tblStylePr w:type="firstRow">
      <w:rPr>
        <w:b/>
        <w:bCs/>
      </w:rPr>
      <w:tblPr>
        <w:tblStyle w:val="12"/>
      </w:tblPr>
      <w:tcPr>
        <w:tcBorders>
          <w:top w:val="nil"/>
          <w:left w:val="nil"/>
          <w:bottom w:val="single" w:color="FFFFFF" w:sz="18" w:space="0"/>
          <w:right w:val="nil"/>
          <w:insideH w:val="nil"/>
          <w:insideV w:val="nil"/>
          <w:tl2br w:val="nil"/>
          <w:tr2bl w:val="nil"/>
        </w:tcBorders>
        <w:shd w:val="clear" w:color="auto" w:fill="000000"/>
      </w:tcPr>
    </w:tblStylePr>
    <w:tblStylePr w:type="lastRow">
      <w:tblPr>
        <w:tblStyle w:val="12"/>
      </w:tblPr>
      <w:tcPr>
        <w:tcBorders>
          <w:top w:val="single" w:color="FFFFFF" w:sz="18" w:space="0"/>
          <w:left w:val="nil"/>
          <w:bottom w:val="nil"/>
          <w:right w:val="nil"/>
          <w:insideH w:val="nil"/>
          <w:insideV w:val="nil"/>
          <w:tl2br w:val="nil"/>
          <w:tr2bl w:val="nil"/>
        </w:tcBorders>
        <w:shd w:val="clear" w:color="auto" w:fill="4E6127"/>
      </w:tcPr>
    </w:tblStylePr>
    <w:tblStylePr w:type="firstCol">
      <w:tblPr>
        <w:tblStyle w:val="12"/>
      </w:tblPr>
      <w:tcPr>
        <w:tcBorders>
          <w:top w:val="nil"/>
          <w:left w:val="nil"/>
          <w:bottom w:val="nil"/>
          <w:right w:val="single" w:color="FFFFFF" w:sz="18" w:space="0"/>
          <w:insideH w:val="nil"/>
          <w:insideV w:val="nil"/>
          <w:tl2br w:val="nil"/>
          <w:tr2bl w:val="nil"/>
        </w:tcBorders>
        <w:shd w:val="clear" w:color="auto" w:fill="76923C"/>
      </w:tcPr>
    </w:tblStylePr>
    <w:tblStylePr w:type="lastCol">
      <w:tblPr>
        <w:tblStyle w:val="12"/>
      </w:tblPr>
      <w:tcPr>
        <w:tcBorders>
          <w:top w:val="nil"/>
          <w:left w:val="single" w:color="FFFFFF" w:sz="18" w:space="0"/>
          <w:bottom w:val="nil"/>
          <w:right w:val="nil"/>
          <w:insideH w:val="nil"/>
          <w:insideV w:val="nil"/>
          <w:tl2br w:val="nil"/>
          <w:tr2bl w:val="nil"/>
        </w:tcBorders>
        <w:shd w:val="clear" w:color="auto" w:fill="76923C"/>
      </w:tcPr>
    </w:tblStylePr>
    <w:tblStylePr w:type="band1Vert">
      <w:tblPr>
        <w:tblStyle w:val="12"/>
      </w:tblPr>
      <w:tcPr>
        <w:tcBorders>
          <w:top w:val="nil"/>
          <w:left w:val="nil"/>
          <w:bottom w:val="nil"/>
          <w:right w:val="nil"/>
          <w:insideH w:val="nil"/>
          <w:insideV w:val="nil"/>
          <w:tl2br w:val="nil"/>
          <w:tr2bl w:val="nil"/>
        </w:tcBorders>
        <w:shd w:val="clear" w:color="auto" w:fill="76923C"/>
      </w:tcPr>
    </w:tblStylePr>
    <w:tblStylePr w:type="band1Horz">
      <w:tblPr>
        <w:tblStyle w:val="12"/>
      </w:tblPr>
      <w:tcPr>
        <w:tcBorders>
          <w:top w:val="nil"/>
          <w:left w:val="nil"/>
          <w:bottom w:val="nil"/>
          <w:right w:val="nil"/>
          <w:insideH w:val="nil"/>
          <w:insideV w:val="nil"/>
          <w:tl2br w:val="nil"/>
          <w:tr2bl w:val="nil"/>
        </w:tcBorders>
        <w:shd w:val="clear" w:color="auto" w:fill="76923C"/>
      </w:tcPr>
    </w:tblStylePr>
  </w:style>
  <w:style w:type="table" w:styleId="113">
    <w:name w:val="Dark List Accent 4"/>
    <w:basedOn w:val="12"/>
    <w:qFormat/>
    <w:uiPriority w:val="70"/>
    <w:pPr>
      <w:spacing w:after="0" w:line="240" w:lineRule="auto"/>
    </w:pPr>
    <w:rPr>
      <w:color w:val="FFFFFF"/>
    </w:rPr>
    <w:tblPr>
      <w:tblStyle w:val="12"/>
      <w:tblCellMar>
        <w:top w:w="0" w:type="dxa"/>
        <w:left w:w="108" w:type="dxa"/>
        <w:bottom w:w="0" w:type="dxa"/>
        <w:right w:w="108" w:type="dxa"/>
      </w:tblCellMar>
    </w:tblPr>
    <w:tcPr>
      <w:shd w:val="clear" w:color="auto" w:fill="8064A2"/>
    </w:tcPr>
    <w:tblStylePr w:type="firstRow">
      <w:rPr>
        <w:b/>
        <w:bCs/>
      </w:rPr>
      <w:tblPr>
        <w:tblStyle w:val="12"/>
      </w:tblPr>
      <w:tcPr>
        <w:tcBorders>
          <w:top w:val="nil"/>
          <w:left w:val="nil"/>
          <w:bottom w:val="single" w:color="FFFFFF" w:sz="18" w:space="0"/>
          <w:right w:val="nil"/>
          <w:insideH w:val="nil"/>
          <w:insideV w:val="nil"/>
          <w:tl2br w:val="nil"/>
          <w:tr2bl w:val="nil"/>
        </w:tcBorders>
        <w:shd w:val="clear" w:color="auto" w:fill="000000"/>
      </w:tcPr>
    </w:tblStylePr>
    <w:tblStylePr w:type="lastRow">
      <w:tblPr>
        <w:tblStyle w:val="12"/>
      </w:tblPr>
      <w:tcPr>
        <w:tcBorders>
          <w:top w:val="single" w:color="FFFFFF" w:sz="18" w:space="0"/>
          <w:left w:val="nil"/>
          <w:bottom w:val="nil"/>
          <w:right w:val="nil"/>
          <w:insideH w:val="nil"/>
          <w:insideV w:val="nil"/>
          <w:tl2br w:val="nil"/>
          <w:tr2bl w:val="nil"/>
        </w:tcBorders>
        <w:shd w:val="clear" w:color="auto" w:fill="3F3051"/>
      </w:tcPr>
    </w:tblStylePr>
    <w:tblStylePr w:type="firstCol">
      <w:tblPr>
        <w:tblStyle w:val="12"/>
      </w:tblPr>
      <w:tcPr>
        <w:tcBorders>
          <w:top w:val="nil"/>
          <w:left w:val="nil"/>
          <w:bottom w:val="nil"/>
          <w:right w:val="single" w:color="FFFFFF" w:sz="18" w:space="0"/>
          <w:insideH w:val="nil"/>
          <w:insideV w:val="nil"/>
          <w:tl2br w:val="nil"/>
          <w:tr2bl w:val="nil"/>
        </w:tcBorders>
        <w:shd w:val="clear" w:color="auto" w:fill="5F497A"/>
      </w:tcPr>
    </w:tblStylePr>
    <w:tblStylePr w:type="lastCol">
      <w:tblPr>
        <w:tblStyle w:val="12"/>
      </w:tblPr>
      <w:tcPr>
        <w:tcBorders>
          <w:top w:val="nil"/>
          <w:left w:val="single" w:color="FFFFFF" w:sz="18" w:space="0"/>
          <w:bottom w:val="nil"/>
          <w:right w:val="nil"/>
          <w:insideH w:val="nil"/>
          <w:insideV w:val="nil"/>
          <w:tl2br w:val="nil"/>
          <w:tr2bl w:val="nil"/>
        </w:tcBorders>
        <w:shd w:val="clear" w:color="auto" w:fill="5F497A"/>
      </w:tcPr>
    </w:tblStylePr>
    <w:tblStylePr w:type="band1Vert">
      <w:tblPr>
        <w:tblStyle w:val="12"/>
      </w:tblPr>
      <w:tcPr>
        <w:tcBorders>
          <w:top w:val="nil"/>
          <w:left w:val="nil"/>
          <w:bottom w:val="nil"/>
          <w:right w:val="nil"/>
          <w:insideH w:val="nil"/>
          <w:insideV w:val="nil"/>
          <w:tl2br w:val="nil"/>
          <w:tr2bl w:val="nil"/>
        </w:tcBorders>
        <w:shd w:val="clear" w:color="auto" w:fill="5F497A"/>
      </w:tcPr>
    </w:tblStylePr>
    <w:tblStylePr w:type="band1Horz">
      <w:tblPr>
        <w:tblStyle w:val="12"/>
      </w:tblPr>
      <w:tcPr>
        <w:tcBorders>
          <w:top w:val="nil"/>
          <w:left w:val="nil"/>
          <w:bottom w:val="nil"/>
          <w:right w:val="nil"/>
          <w:insideH w:val="nil"/>
          <w:insideV w:val="nil"/>
          <w:tl2br w:val="nil"/>
          <w:tr2bl w:val="nil"/>
        </w:tcBorders>
        <w:shd w:val="clear" w:color="auto" w:fill="5F497A"/>
      </w:tcPr>
    </w:tblStylePr>
  </w:style>
  <w:style w:type="table" w:styleId="114">
    <w:name w:val="Dark List Accent 5"/>
    <w:basedOn w:val="12"/>
    <w:qFormat/>
    <w:uiPriority w:val="70"/>
    <w:pPr>
      <w:spacing w:after="0" w:line="240" w:lineRule="auto"/>
    </w:pPr>
    <w:rPr>
      <w:color w:val="FFFFFF"/>
    </w:rPr>
    <w:tblPr>
      <w:tblStyle w:val="12"/>
      <w:tblCellMar>
        <w:top w:w="0" w:type="dxa"/>
        <w:left w:w="108" w:type="dxa"/>
        <w:bottom w:w="0" w:type="dxa"/>
        <w:right w:w="108" w:type="dxa"/>
      </w:tblCellMar>
    </w:tblPr>
    <w:tcPr>
      <w:shd w:val="clear" w:color="auto" w:fill="4BACC6"/>
    </w:tcPr>
    <w:tblStylePr w:type="firstRow">
      <w:rPr>
        <w:b/>
        <w:bCs/>
      </w:rPr>
      <w:tblPr>
        <w:tblStyle w:val="12"/>
      </w:tblPr>
      <w:tcPr>
        <w:tcBorders>
          <w:top w:val="nil"/>
          <w:left w:val="nil"/>
          <w:bottom w:val="single" w:color="FFFFFF" w:sz="18" w:space="0"/>
          <w:right w:val="nil"/>
          <w:insideH w:val="nil"/>
          <w:insideV w:val="nil"/>
          <w:tl2br w:val="nil"/>
          <w:tr2bl w:val="nil"/>
        </w:tcBorders>
        <w:shd w:val="clear" w:color="auto" w:fill="000000"/>
      </w:tcPr>
    </w:tblStylePr>
    <w:tblStylePr w:type="lastRow">
      <w:tblPr>
        <w:tblStyle w:val="12"/>
      </w:tblPr>
      <w:tcPr>
        <w:tcBorders>
          <w:top w:val="single" w:color="FFFFFF" w:sz="18" w:space="0"/>
          <w:left w:val="nil"/>
          <w:bottom w:val="nil"/>
          <w:right w:val="nil"/>
          <w:insideH w:val="nil"/>
          <w:insideV w:val="nil"/>
          <w:tl2br w:val="nil"/>
          <w:tr2bl w:val="nil"/>
        </w:tcBorders>
        <w:shd w:val="clear" w:color="auto" w:fill="205867"/>
      </w:tcPr>
    </w:tblStylePr>
    <w:tblStylePr w:type="firstCol">
      <w:tblPr>
        <w:tblStyle w:val="12"/>
      </w:tblPr>
      <w:tcPr>
        <w:tcBorders>
          <w:top w:val="nil"/>
          <w:left w:val="nil"/>
          <w:bottom w:val="nil"/>
          <w:right w:val="single" w:color="FFFFFF" w:sz="18" w:space="0"/>
          <w:insideH w:val="nil"/>
          <w:insideV w:val="nil"/>
          <w:tl2br w:val="nil"/>
          <w:tr2bl w:val="nil"/>
        </w:tcBorders>
        <w:shd w:val="clear" w:color="auto" w:fill="31849B"/>
      </w:tcPr>
    </w:tblStylePr>
    <w:tblStylePr w:type="lastCol">
      <w:tblPr>
        <w:tblStyle w:val="12"/>
      </w:tblPr>
      <w:tcPr>
        <w:tcBorders>
          <w:top w:val="nil"/>
          <w:left w:val="single" w:color="FFFFFF" w:sz="18" w:space="0"/>
          <w:bottom w:val="nil"/>
          <w:right w:val="nil"/>
          <w:insideH w:val="nil"/>
          <w:insideV w:val="nil"/>
          <w:tl2br w:val="nil"/>
          <w:tr2bl w:val="nil"/>
        </w:tcBorders>
        <w:shd w:val="clear" w:color="auto" w:fill="31849B"/>
      </w:tcPr>
    </w:tblStylePr>
    <w:tblStylePr w:type="band1Vert">
      <w:tblPr>
        <w:tblStyle w:val="12"/>
      </w:tblPr>
      <w:tcPr>
        <w:tcBorders>
          <w:top w:val="nil"/>
          <w:left w:val="nil"/>
          <w:bottom w:val="nil"/>
          <w:right w:val="nil"/>
          <w:insideH w:val="nil"/>
          <w:insideV w:val="nil"/>
          <w:tl2br w:val="nil"/>
          <w:tr2bl w:val="nil"/>
        </w:tcBorders>
        <w:shd w:val="clear" w:color="auto" w:fill="31849B"/>
      </w:tcPr>
    </w:tblStylePr>
    <w:tblStylePr w:type="band1Horz">
      <w:tblPr>
        <w:tblStyle w:val="12"/>
      </w:tblPr>
      <w:tcPr>
        <w:tcBorders>
          <w:top w:val="nil"/>
          <w:left w:val="nil"/>
          <w:bottom w:val="nil"/>
          <w:right w:val="nil"/>
          <w:insideH w:val="nil"/>
          <w:insideV w:val="nil"/>
          <w:tl2br w:val="nil"/>
          <w:tr2bl w:val="nil"/>
        </w:tcBorders>
        <w:shd w:val="clear" w:color="auto" w:fill="31849B"/>
      </w:tcPr>
    </w:tblStylePr>
  </w:style>
  <w:style w:type="table" w:styleId="115">
    <w:name w:val="Dark List Accent 6"/>
    <w:basedOn w:val="12"/>
    <w:qFormat/>
    <w:uiPriority w:val="70"/>
    <w:pPr>
      <w:spacing w:after="0" w:line="240" w:lineRule="auto"/>
    </w:pPr>
    <w:rPr>
      <w:color w:val="FFFFFF"/>
    </w:rPr>
    <w:tblPr>
      <w:tblStyle w:val="12"/>
      <w:tblCellMar>
        <w:top w:w="0" w:type="dxa"/>
        <w:left w:w="108" w:type="dxa"/>
        <w:bottom w:w="0" w:type="dxa"/>
        <w:right w:w="108" w:type="dxa"/>
      </w:tblCellMar>
    </w:tblPr>
    <w:tcPr>
      <w:shd w:val="clear" w:color="auto" w:fill="F79646"/>
    </w:tcPr>
    <w:tblStylePr w:type="firstRow">
      <w:rPr>
        <w:b/>
        <w:bCs/>
      </w:rPr>
      <w:tblPr>
        <w:tblStyle w:val="12"/>
      </w:tblPr>
      <w:tcPr>
        <w:tcBorders>
          <w:top w:val="nil"/>
          <w:left w:val="nil"/>
          <w:bottom w:val="single" w:color="FFFFFF" w:sz="18" w:space="0"/>
          <w:right w:val="nil"/>
          <w:insideH w:val="nil"/>
          <w:insideV w:val="nil"/>
          <w:tl2br w:val="nil"/>
          <w:tr2bl w:val="nil"/>
        </w:tcBorders>
        <w:shd w:val="clear" w:color="auto" w:fill="000000"/>
      </w:tcPr>
    </w:tblStylePr>
    <w:tblStylePr w:type="lastRow">
      <w:tblPr>
        <w:tblStyle w:val="12"/>
      </w:tblPr>
      <w:tcPr>
        <w:tcBorders>
          <w:top w:val="single" w:color="FFFFFF" w:sz="18" w:space="0"/>
          <w:left w:val="nil"/>
          <w:bottom w:val="nil"/>
          <w:right w:val="nil"/>
          <w:insideH w:val="nil"/>
          <w:insideV w:val="nil"/>
          <w:tl2br w:val="nil"/>
          <w:tr2bl w:val="nil"/>
        </w:tcBorders>
        <w:shd w:val="clear" w:color="auto" w:fill="974706"/>
      </w:tcPr>
    </w:tblStylePr>
    <w:tblStylePr w:type="firstCol">
      <w:tblPr>
        <w:tblStyle w:val="12"/>
      </w:tblPr>
      <w:tcPr>
        <w:tcBorders>
          <w:top w:val="nil"/>
          <w:left w:val="nil"/>
          <w:bottom w:val="nil"/>
          <w:right w:val="single" w:color="FFFFFF" w:sz="18" w:space="0"/>
          <w:insideH w:val="nil"/>
          <w:insideV w:val="nil"/>
          <w:tl2br w:val="nil"/>
          <w:tr2bl w:val="nil"/>
        </w:tcBorders>
        <w:shd w:val="clear" w:color="auto" w:fill="E36C09"/>
      </w:tcPr>
    </w:tblStylePr>
    <w:tblStylePr w:type="lastCol">
      <w:tblPr>
        <w:tblStyle w:val="12"/>
      </w:tblPr>
      <w:tcPr>
        <w:tcBorders>
          <w:top w:val="nil"/>
          <w:left w:val="single" w:color="FFFFFF" w:sz="18" w:space="0"/>
          <w:bottom w:val="nil"/>
          <w:right w:val="nil"/>
          <w:insideH w:val="nil"/>
          <w:insideV w:val="nil"/>
          <w:tl2br w:val="nil"/>
          <w:tr2bl w:val="nil"/>
        </w:tcBorders>
        <w:shd w:val="clear" w:color="auto" w:fill="E36C09"/>
      </w:tcPr>
    </w:tblStylePr>
    <w:tblStylePr w:type="band1Vert">
      <w:tblPr>
        <w:tblStyle w:val="12"/>
      </w:tblPr>
      <w:tcPr>
        <w:tcBorders>
          <w:top w:val="nil"/>
          <w:left w:val="nil"/>
          <w:bottom w:val="nil"/>
          <w:right w:val="nil"/>
          <w:insideH w:val="nil"/>
          <w:insideV w:val="nil"/>
          <w:tl2br w:val="nil"/>
          <w:tr2bl w:val="nil"/>
        </w:tcBorders>
        <w:shd w:val="clear" w:color="auto" w:fill="E36C09"/>
      </w:tcPr>
    </w:tblStylePr>
    <w:tblStylePr w:type="band1Horz">
      <w:tblPr>
        <w:tblStyle w:val="12"/>
      </w:tblPr>
      <w:tcPr>
        <w:tcBorders>
          <w:top w:val="nil"/>
          <w:left w:val="nil"/>
          <w:bottom w:val="nil"/>
          <w:right w:val="nil"/>
          <w:insideH w:val="nil"/>
          <w:insideV w:val="nil"/>
          <w:tl2br w:val="nil"/>
          <w:tr2bl w:val="nil"/>
        </w:tcBorders>
        <w:shd w:val="clear" w:color="auto" w:fill="E36C09"/>
      </w:tcPr>
    </w:tblStylePr>
  </w:style>
  <w:style w:type="table" w:styleId="116">
    <w:name w:val="Colorful Shading"/>
    <w:basedOn w:val="12"/>
    <w:uiPriority w:val="71"/>
    <w:pPr>
      <w:spacing w:after="0" w:line="240" w:lineRule="auto"/>
    </w:pPr>
    <w:rPr>
      <w:color w:val="000000"/>
    </w:rPr>
    <w:tblPr>
      <w:tblStyle w:val="12"/>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CellMar>
        <w:top w:w="0" w:type="dxa"/>
        <w:left w:w="108" w:type="dxa"/>
        <w:bottom w:w="0" w:type="dxa"/>
        <w:right w:w="108" w:type="dxa"/>
      </w:tblCellMar>
    </w:tblPr>
    <w:tcPr>
      <w:shd w:val="clear" w:color="auto" w:fill="E5E5E5"/>
    </w:tcPr>
    <w:tblStylePr w:type="firstRow">
      <w:rPr>
        <w:b/>
        <w:bCs/>
      </w:rPr>
      <w:tblPr>
        <w:tblStyle w:val="12"/>
      </w:tblPr>
      <w:tcPr>
        <w:tcBorders>
          <w:top w:val="nil"/>
          <w:left w:val="nil"/>
          <w:bottom w:val="single" w:color="C0504D" w:sz="24" w:space="0"/>
          <w:right w:val="nil"/>
          <w:insideH w:val="nil"/>
          <w:insideV w:val="nil"/>
          <w:tl2br w:val="nil"/>
          <w:tr2bl w:val="nil"/>
        </w:tcBorders>
        <w:shd w:val="clear" w:color="auto" w:fill="FFFFFF"/>
      </w:tcPr>
    </w:tblStylePr>
    <w:tblStylePr w:type="lastRow">
      <w:rPr>
        <w:b/>
        <w:bCs/>
        <w:color w:val="FFFFFF"/>
      </w:rPr>
      <w:tblPr>
        <w:tblStyle w:val="12"/>
      </w:tblPr>
      <w:tcPr>
        <w:tcBorders>
          <w:top w:val="single" w:color="FFFFFF" w:sz="6" w:space="0"/>
          <w:left w:val="nil"/>
          <w:bottom w:val="nil"/>
          <w:right w:val="nil"/>
          <w:insideH w:val="nil"/>
          <w:insideV w:val="nil"/>
          <w:tl2br w:val="nil"/>
          <w:tr2bl w:val="nil"/>
        </w:tcBorders>
        <w:shd w:val="clear" w:color="auto" w:fill="000000"/>
      </w:tcPr>
    </w:tblStylePr>
    <w:tblStylePr w:type="firstCol">
      <w:rPr>
        <w:color w:val="FFFFFF"/>
      </w:rPr>
      <w:tblPr>
        <w:tblStyle w:val="12"/>
      </w:tblPr>
      <w:tcPr>
        <w:tcBorders>
          <w:top w:val="nil"/>
          <w:left w:val="nil"/>
          <w:bottom w:val="nil"/>
          <w:right w:val="nil"/>
          <w:insideH w:val="single" w:sz="4" w:space="0"/>
          <w:insideV w:val="nil"/>
          <w:tl2br w:val="nil"/>
          <w:tr2bl w:val="nil"/>
        </w:tcBorders>
        <w:shd w:val="clear" w:color="auto" w:fill="000000"/>
      </w:tcPr>
    </w:tblStylePr>
    <w:tblStylePr w:type="lastCol">
      <w:rPr>
        <w:color w:val="FFFFFF"/>
      </w:rPr>
      <w:tblPr>
        <w:tblStyle w:val="12"/>
      </w:tblPr>
      <w:tcPr>
        <w:tcBorders>
          <w:top w:val="nil"/>
          <w:left w:val="nil"/>
          <w:bottom w:val="nil"/>
          <w:right w:val="nil"/>
          <w:insideH w:val="nil"/>
          <w:insideV w:val="nil"/>
          <w:tl2br w:val="nil"/>
          <w:tr2bl w:val="nil"/>
        </w:tcBorders>
        <w:shd w:val="clear" w:color="auto" w:fill="000000"/>
      </w:tcPr>
    </w:tblStylePr>
    <w:tblStylePr w:type="band1Vert">
      <w:tblPr>
        <w:tblStyle w:val="12"/>
      </w:tblPr>
      <w:tcPr>
        <w:shd w:val="clear" w:color="auto" w:fill="999999"/>
      </w:tcPr>
    </w:tblStylePr>
    <w:tblStylePr w:type="band1Horz">
      <w:tblPr>
        <w:tblStyle w:val="12"/>
      </w:tblPr>
      <w:tcPr>
        <w:shd w:val="clear" w:color="auto" w:fill="7F7F7F"/>
      </w:tcPr>
    </w:tblStylePr>
    <w:tblStylePr w:type="neCell">
      <w:rPr>
        <w:color w:val="000000"/>
      </w:rPr>
      <w:tblPr>
        <w:tblStyle w:val="12"/>
      </w:tblPr>
    </w:tblStylePr>
    <w:tblStylePr w:type="nwCell">
      <w:rPr>
        <w:color w:val="000000"/>
      </w:rPr>
      <w:tblPr>
        <w:tblStyle w:val="12"/>
      </w:tblPr>
    </w:tblStylePr>
  </w:style>
  <w:style w:type="table" w:styleId="117">
    <w:name w:val="Colorful Shading Accent 1"/>
    <w:basedOn w:val="12"/>
    <w:qFormat/>
    <w:uiPriority w:val="71"/>
    <w:pPr>
      <w:spacing w:after="0" w:line="240" w:lineRule="auto"/>
    </w:pPr>
    <w:rPr>
      <w:color w:val="000000"/>
    </w:rPr>
    <w:tblPr>
      <w:tblStyle w:val="12"/>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CellMar>
        <w:top w:w="0" w:type="dxa"/>
        <w:left w:w="108" w:type="dxa"/>
        <w:bottom w:w="0" w:type="dxa"/>
        <w:right w:w="108" w:type="dxa"/>
      </w:tblCellMar>
    </w:tblPr>
    <w:tcPr>
      <w:shd w:val="clear" w:color="auto" w:fill="EDF2F8"/>
    </w:tcPr>
    <w:tblStylePr w:type="firstRow">
      <w:rPr>
        <w:b/>
        <w:bCs/>
      </w:rPr>
      <w:tblPr>
        <w:tblStyle w:val="12"/>
      </w:tblPr>
      <w:tcPr>
        <w:tcBorders>
          <w:top w:val="nil"/>
          <w:left w:val="nil"/>
          <w:bottom w:val="single" w:color="C0504D" w:sz="24" w:space="0"/>
          <w:right w:val="nil"/>
          <w:insideH w:val="nil"/>
          <w:insideV w:val="nil"/>
          <w:tl2br w:val="nil"/>
          <w:tr2bl w:val="nil"/>
        </w:tcBorders>
        <w:shd w:val="clear" w:color="auto" w:fill="FFFFFF"/>
      </w:tcPr>
    </w:tblStylePr>
    <w:tblStylePr w:type="lastRow">
      <w:rPr>
        <w:b/>
        <w:bCs/>
        <w:color w:val="FFFFFF"/>
      </w:rPr>
      <w:tblPr>
        <w:tblStyle w:val="12"/>
      </w:tblPr>
      <w:tcPr>
        <w:tcBorders>
          <w:top w:val="single" w:color="FFFFFF" w:sz="6" w:space="0"/>
          <w:left w:val="nil"/>
          <w:bottom w:val="nil"/>
          <w:right w:val="nil"/>
          <w:insideH w:val="nil"/>
          <w:insideV w:val="nil"/>
          <w:tl2br w:val="nil"/>
          <w:tr2bl w:val="nil"/>
        </w:tcBorders>
        <w:shd w:val="clear" w:color="auto" w:fill="2B4D74"/>
      </w:tcPr>
    </w:tblStylePr>
    <w:tblStylePr w:type="firstCol">
      <w:rPr>
        <w:color w:val="FFFFFF"/>
      </w:rPr>
      <w:tblPr>
        <w:tblStyle w:val="12"/>
      </w:tblPr>
      <w:tcPr>
        <w:tcBorders>
          <w:top w:val="nil"/>
          <w:left w:val="nil"/>
          <w:bottom w:val="nil"/>
          <w:right w:val="nil"/>
          <w:insideH w:val="single" w:sz="4" w:space="0"/>
          <w:insideV w:val="nil"/>
          <w:tl2br w:val="nil"/>
          <w:tr2bl w:val="nil"/>
        </w:tcBorders>
        <w:shd w:val="clear" w:color="auto" w:fill="2B4D74"/>
      </w:tcPr>
    </w:tblStylePr>
    <w:tblStylePr w:type="lastCol">
      <w:rPr>
        <w:color w:val="FFFFFF"/>
      </w:rPr>
      <w:tblPr>
        <w:tblStyle w:val="12"/>
      </w:tblPr>
      <w:tcPr>
        <w:tcBorders>
          <w:top w:val="nil"/>
          <w:left w:val="nil"/>
          <w:bottom w:val="nil"/>
          <w:right w:val="nil"/>
          <w:insideH w:val="nil"/>
          <w:insideV w:val="nil"/>
          <w:tl2br w:val="nil"/>
          <w:tr2bl w:val="nil"/>
        </w:tcBorders>
        <w:shd w:val="clear" w:color="auto" w:fill="2B4D74"/>
      </w:tcPr>
    </w:tblStylePr>
    <w:tblStylePr w:type="band1Vert">
      <w:tblPr>
        <w:tblStyle w:val="12"/>
      </w:tblPr>
      <w:tcPr>
        <w:shd w:val="clear" w:color="auto" w:fill="B8CCE4"/>
      </w:tcPr>
    </w:tblStylePr>
    <w:tblStylePr w:type="band1Horz">
      <w:tblPr>
        <w:tblStyle w:val="12"/>
      </w:tblPr>
      <w:tcPr>
        <w:shd w:val="clear" w:color="auto" w:fill="A7C0DE"/>
      </w:tcPr>
    </w:tblStylePr>
    <w:tblStylePr w:type="neCell">
      <w:rPr>
        <w:color w:val="000000"/>
      </w:rPr>
      <w:tblPr>
        <w:tblStyle w:val="12"/>
      </w:tblPr>
    </w:tblStylePr>
    <w:tblStylePr w:type="nwCell">
      <w:rPr>
        <w:color w:val="000000"/>
      </w:rPr>
      <w:tblPr>
        <w:tblStyle w:val="12"/>
      </w:tblPr>
    </w:tblStylePr>
  </w:style>
  <w:style w:type="table" w:styleId="118">
    <w:name w:val="Colorful Shading Accent 2"/>
    <w:basedOn w:val="12"/>
    <w:uiPriority w:val="71"/>
    <w:pPr>
      <w:spacing w:after="0" w:line="240" w:lineRule="auto"/>
    </w:pPr>
    <w:rPr>
      <w:color w:val="000000"/>
    </w:rPr>
    <w:tblPr>
      <w:tblStyle w:val="12"/>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CellMar>
        <w:top w:w="0" w:type="dxa"/>
        <w:left w:w="108" w:type="dxa"/>
        <w:bottom w:w="0" w:type="dxa"/>
        <w:right w:w="108" w:type="dxa"/>
      </w:tblCellMar>
    </w:tblPr>
    <w:tcPr>
      <w:shd w:val="clear" w:color="auto" w:fill="F8EDED"/>
    </w:tcPr>
    <w:tblStylePr w:type="firstRow">
      <w:rPr>
        <w:b/>
        <w:bCs/>
      </w:rPr>
      <w:tblPr>
        <w:tblStyle w:val="12"/>
      </w:tblPr>
      <w:tcPr>
        <w:tcBorders>
          <w:top w:val="nil"/>
          <w:left w:val="nil"/>
          <w:bottom w:val="single" w:color="C0504D" w:sz="24" w:space="0"/>
          <w:right w:val="nil"/>
          <w:insideH w:val="nil"/>
          <w:insideV w:val="nil"/>
          <w:tl2br w:val="nil"/>
          <w:tr2bl w:val="nil"/>
        </w:tcBorders>
        <w:shd w:val="clear" w:color="auto" w:fill="FFFFFF"/>
      </w:tcPr>
    </w:tblStylePr>
    <w:tblStylePr w:type="lastRow">
      <w:rPr>
        <w:b/>
        <w:bCs/>
        <w:color w:val="FFFFFF"/>
      </w:rPr>
      <w:tblPr>
        <w:tblStyle w:val="12"/>
      </w:tblPr>
      <w:tcPr>
        <w:tcBorders>
          <w:top w:val="single" w:color="FFFFFF" w:sz="6" w:space="0"/>
          <w:left w:val="nil"/>
          <w:bottom w:val="nil"/>
          <w:right w:val="nil"/>
          <w:insideH w:val="nil"/>
          <w:insideV w:val="nil"/>
          <w:tl2br w:val="nil"/>
          <w:tr2bl w:val="nil"/>
        </w:tcBorders>
        <w:shd w:val="clear" w:color="auto" w:fill="772C2A"/>
      </w:tcPr>
    </w:tblStylePr>
    <w:tblStylePr w:type="firstCol">
      <w:rPr>
        <w:color w:val="FFFFFF"/>
      </w:rPr>
      <w:tblPr>
        <w:tblStyle w:val="12"/>
      </w:tblPr>
      <w:tcPr>
        <w:tcBorders>
          <w:top w:val="nil"/>
          <w:left w:val="nil"/>
          <w:bottom w:val="nil"/>
          <w:right w:val="nil"/>
          <w:insideH w:val="single" w:sz="4" w:space="0"/>
          <w:insideV w:val="nil"/>
          <w:tl2br w:val="nil"/>
          <w:tr2bl w:val="nil"/>
        </w:tcBorders>
        <w:shd w:val="clear" w:color="auto" w:fill="772C2A"/>
      </w:tcPr>
    </w:tblStylePr>
    <w:tblStylePr w:type="lastCol">
      <w:rPr>
        <w:color w:val="FFFFFF"/>
      </w:rPr>
      <w:tblPr>
        <w:tblStyle w:val="12"/>
      </w:tblPr>
      <w:tcPr>
        <w:tcBorders>
          <w:top w:val="nil"/>
          <w:left w:val="nil"/>
          <w:bottom w:val="nil"/>
          <w:right w:val="nil"/>
          <w:insideH w:val="nil"/>
          <w:insideV w:val="nil"/>
          <w:tl2br w:val="nil"/>
          <w:tr2bl w:val="nil"/>
        </w:tcBorders>
        <w:shd w:val="clear" w:color="auto" w:fill="772C2A"/>
      </w:tcPr>
    </w:tblStylePr>
    <w:tblStylePr w:type="band1Vert">
      <w:tblPr>
        <w:tblStyle w:val="12"/>
      </w:tblPr>
      <w:tcPr>
        <w:shd w:val="clear" w:color="auto" w:fill="E5B8B7"/>
      </w:tcPr>
    </w:tblStylePr>
    <w:tblStylePr w:type="band1Horz">
      <w:tblPr>
        <w:tblStyle w:val="12"/>
      </w:tblPr>
      <w:tcPr>
        <w:shd w:val="clear" w:color="auto" w:fill="DFA7A6"/>
      </w:tcPr>
    </w:tblStylePr>
    <w:tblStylePr w:type="neCell">
      <w:rPr>
        <w:color w:val="000000"/>
      </w:rPr>
      <w:tblPr>
        <w:tblStyle w:val="12"/>
      </w:tblPr>
    </w:tblStylePr>
    <w:tblStylePr w:type="nwCell">
      <w:rPr>
        <w:color w:val="000000"/>
      </w:rPr>
      <w:tblPr>
        <w:tblStyle w:val="12"/>
      </w:tblPr>
    </w:tblStylePr>
  </w:style>
  <w:style w:type="table" w:styleId="119">
    <w:name w:val="Colorful Shading Accent 3"/>
    <w:basedOn w:val="12"/>
    <w:uiPriority w:val="71"/>
    <w:pPr>
      <w:spacing w:after="0" w:line="240" w:lineRule="auto"/>
    </w:pPr>
    <w:rPr>
      <w:color w:val="000000"/>
    </w:rPr>
    <w:tblPr>
      <w:tblStyle w:val="12"/>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CellMar>
        <w:top w:w="0" w:type="dxa"/>
        <w:left w:w="108" w:type="dxa"/>
        <w:bottom w:w="0" w:type="dxa"/>
        <w:right w:w="108" w:type="dxa"/>
      </w:tblCellMar>
    </w:tblPr>
    <w:tcPr>
      <w:shd w:val="clear" w:color="auto" w:fill="F5F8EE"/>
    </w:tcPr>
    <w:tblStylePr w:type="firstRow">
      <w:rPr>
        <w:b/>
        <w:bCs/>
      </w:rPr>
      <w:tblPr>
        <w:tblStyle w:val="12"/>
      </w:tblPr>
      <w:tcPr>
        <w:tcBorders>
          <w:top w:val="nil"/>
          <w:left w:val="nil"/>
          <w:bottom w:val="single" w:color="8064A2" w:sz="24" w:space="0"/>
          <w:right w:val="nil"/>
          <w:insideH w:val="nil"/>
          <w:insideV w:val="nil"/>
          <w:tl2br w:val="nil"/>
          <w:tr2bl w:val="nil"/>
        </w:tcBorders>
        <w:shd w:val="clear" w:color="auto" w:fill="FFFFFF"/>
      </w:tcPr>
    </w:tblStylePr>
    <w:tblStylePr w:type="lastRow">
      <w:rPr>
        <w:b/>
        <w:bCs/>
        <w:color w:val="FFFFFF"/>
      </w:rPr>
      <w:tblPr>
        <w:tblStyle w:val="12"/>
      </w:tblPr>
      <w:tcPr>
        <w:tcBorders>
          <w:top w:val="single" w:color="FFFFFF" w:sz="6" w:space="0"/>
          <w:left w:val="nil"/>
          <w:bottom w:val="nil"/>
          <w:right w:val="nil"/>
          <w:insideH w:val="nil"/>
          <w:insideV w:val="nil"/>
          <w:tl2br w:val="nil"/>
          <w:tr2bl w:val="nil"/>
        </w:tcBorders>
        <w:shd w:val="clear" w:color="auto" w:fill="5E7530"/>
      </w:tcPr>
    </w:tblStylePr>
    <w:tblStylePr w:type="firstCol">
      <w:rPr>
        <w:color w:val="FFFFFF"/>
      </w:rPr>
      <w:tblPr>
        <w:tblStyle w:val="12"/>
      </w:tblPr>
      <w:tcPr>
        <w:tcBorders>
          <w:top w:val="nil"/>
          <w:left w:val="nil"/>
          <w:bottom w:val="nil"/>
          <w:right w:val="nil"/>
          <w:insideH w:val="single" w:sz="4" w:space="0"/>
          <w:insideV w:val="nil"/>
          <w:tl2br w:val="nil"/>
          <w:tr2bl w:val="nil"/>
        </w:tcBorders>
        <w:shd w:val="clear" w:color="auto" w:fill="5E7530"/>
      </w:tcPr>
    </w:tblStylePr>
    <w:tblStylePr w:type="lastCol">
      <w:rPr>
        <w:color w:val="FFFFFF"/>
      </w:rPr>
      <w:tblPr>
        <w:tblStyle w:val="12"/>
      </w:tblPr>
      <w:tcPr>
        <w:tcBorders>
          <w:top w:val="nil"/>
          <w:left w:val="nil"/>
          <w:bottom w:val="nil"/>
          <w:right w:val="nil"/>
          <w:insideH w:val="nil"/>
          <w:insideV w:val="nil"/>
          <w:tl2br w:val="nil"/>
          <w:tr2bl w:val="nil"/>
        </w:tcBorders>
        <w:shd w:val="clear" w:color="auto" w:fill="5E7530"/>
      </w:tcPr>
    </w:tblStylePr>
    <w:tblStylePr w:type="band1Vert">
      <w:tblPr>
        <w:tblStyle w:val="12"/>
      </w:tblPr>
      <w:tcPr>
        <w:shd w:val="clear" w:color="auto" w:fill="D6E3BC"/>
      </w:tcPr>
    </w:tblStylePr>
    <w:tblStylePr w:type="band1Horz">
      <w:tblPr>
        <w:tblStyle w:val="12"/>
      </w:tblPr>
      <w:tcPr>
        <w:shd w:val="clear" w:color="auto" w:fill="CDDDAC"/>
      </w:tcPr>
    </w:tblStylePr>
  </w:style>
  <w:style w:type="table" w:styleId="120">
    <w:name w:val="Colorful Shading Accent 4"/>
    <w:basedOn w:val="12"/>
    <w:qFormat/>
    <w:uiPriority w:val="71"/>
    <w:pPr>
      <w:spacing w:after="0" w:line="240" w:lineRule="auto"/>
    </w:pPr>
    <w:rPr>
      <w:color w:val="000000"/>
    </w:rPr>
    <w:tblPr>
      <w:tblStyle w:val="12"/>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CellMar>
        <w:top w:w="0" w:type="dxa"/>
        <w:left w:w="108" w:type="dxa"/>
        <w:bottom w:w="0" w:type="dxa"/>
        <w:right w:w="108" w:type="dxa"/>
      </w:tblCellMar>
    </w:tblPr>
    <w:tcPr>
      <w:shd w:val="clear" w:color="auto" w:fill="F2EFF5"/>
    </w:tcPr>
    <w:tblStylePr w:type="firstRow">
      <w:rPr>
        <w:b/>
        <w:bCs/>
      </w:rPr>
      <w:tblPr>
        <w:tblStyle w:val="12"/>
      </w:tblPr>
      <w:tcPr>
        <w:tcBorders>
          <w:top w:val="nil"/>
          <w:left w:val="nil"/>
          <w:bottom w:val="single" w:color="9BBB59" w:sz="24" w:space="0"/>
          <w:right w:val="nil"/>
          <w:insideH w:val="nil"/>
          <w:insideV w:val="nil"/>
          <w:tl2br w:val="nil"/>
          <w:tr2bl w:val="nil"/>
        </w:tcBorders>
        <w:shd w:val="clear" w:color="auto" w:fill="FFFFFF"/>
      </w:tcPr>
    </w:tblStylePr>
    <w:tblStylePr w:type="lastRow">
      <w:rPr>
        <w:b/>
        <w:bCs/>
        <w:color w:val="FFFFFF"/>
      </w:rPr>
      <w:tblPr>
        <w:tblStyle w:val="12"/>
      </w:tblPr>
      <w:tcPr>
        <w:tcBorders>
          <w:top w:val="single" w:color="FFFFFF" w:sz="6" w:space="0"/>
          <w:left w:val="nil"/>
          <w:bottom w:val="nil"/>
          <w:right w:val="nil"/>
          <w:insideH w:val="nil"/>
          <w:insideV w:val="nil"/>
          <w:tl2br w:val="nil"/>
          <w:tr2bl w:val="nil"/>
        </w:tcBorders>
        <w:shd w:val="clear" w:color="auto" w:fill="4C3A62"/>
      </w:tcPr>
    </w:tblStylePr>
    <w:tblStylePr w:type="firstCol">
      <w:rPr>
        <w:color w:val="FFFFFF"/>
      </w:rPr>
      <w:tblPr>
        <w:tblStyle w:val="12"/>
      </w:tblPr>
      <w:tcPr>
        <w:tcBorders>
          <w:top w:val="nil"/>
          <w:left w:val="nil"/>
          <w:bottom w:val="nil"/>
          <w:right w:val="nil"/>
          <w:insideH w:val="single" w:sz="4" w:space="0"/>
          <w:insideV w:val="nil"/>
          <w:tl2br w:val="nil"/>
          <w:tr2bl w:val="nil"/>
        </w:tcBorders>
        <w:shd w:val="clear" w:color="auto" w:fill="4C3A62"/>
      </w:tcPr>
    </w:tblStylePr>
    <w:tblStylePr w:type="lastCol">
      <w:rPr>
        <w:color w:val="FFFFFF"/>
      </w:rPr>
      <w:tblPr>
        <w:tblStyle w:val="12"/>
      </w:tblPr>
      <w:tcPr>
        <w:tcBorders>
          <w:top w:val="nil"/>
          <w:left w:val="nil"/>
          <w:bottom w:val="nil"/>
          <w:right w:val="nil"/>
          <w:insideH w:val="nil"/>
          <w:insideV w:val="nil"/>
          <w:tl2br w:val="nil"/>
          <w:tr2bl w:val="nil"/>
        </w:tcBorders>
        <w:shd w:val="clear" w:color="auto" w:fill="4C3A62"/>
      </w:tcPr>
    </w:tblStylePr>
    <w:tblStylePr w:type="band1Vert">
      <w:tblPr>
        <w:tblStyle w:val="12"/>
      </w:tblPr>
      <w:tcPr>
        <w:shd w:val="clear" w:color="auto" w:fill="CCC0D9"/>
      </w:tcPr>
    </w:tblStylePr>
    <w:tblStylePr w:type="band1Horz">
      <w:tblPr>
        <w:tblStyle w:val="12"/>
      </w:tblPr>
      <w:tcPr>
        <w:shd w:val="clear" w:color="auto" w:fill="BFB1D0"/>
      </w:tcPr>
    </w:tblStylePr>
    <w:tblStylePr w:type="neCell">
      <w:rPr>
        <w:color w:val="000000"/>
      </w:rPr>
      <w:tblPr>
        <w:tblStyle w:val="12"/>
      </w:tblPr>
    </w:tblStylePr>
    <w:tblStylePr w:type="nwCell">
      <w:rPr>
        <w:color w:val="000000"/>
      </w:rPr>
      <w:tblPr>
        <w:tblStyle w:val="12"/>
      </w:tblPr>
    </w:tblStylePr>
  </w:style>
  <w:style w:type="table" w:styleId="121">
    <w:name w:val="Colorful Shading Accent 5"/>
    <w:basedOn w:val="12"/>
    <w:qFormat/>
    <w:uiPriority w:val="71"/>
    <w:pPr>
      <w:spacing w:after="0" w:line="240" w:lineRule="auto"/>
    </w:pPr>
    <w:rPr>
      <w:color w:val="000000"/>
    </w:rPr>
    <w:tblPr>
      <w:tblStyle w:val="12"/>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CellMar>
        <w:top w:w="0" w:type="dxa"/>
        <w:left w:w="108" w:type="dxa"/>
        <w:bottom w:w="0" w:type="dxa"/>
        <w:right w:w="108" w:type="dxa"/>
      </w:tblCellMar>
    </w:tblPr>
    <w:tcPr>
      <w:shd w:val="clear" w:color="auto" w:fill="EDF6F9"/>
    </w:tcPr>
    <w:tblStylePr w:type="firstRow">
      <w:rPr>
        <w:b/>
        <w:bCs/>
      </w:rPr>
      <w:tblPr>
        <w:tblStyle w:val="12"/>
      </w:tblPr>
      <w:tcPr>
        <w:tcBorders>
          <w:top w:val="nil"/>
          <w:left w:val="nil"/>
          <w:bottom w:val="single" w:color="F79646" w:sz="24" w:space="0"/>
          <w:right w:val="nil"/>
          <w:insideH w:val="nil"/>
          <w:insideV w:val="nil"/>
          <w:tl2br w:val="nil"/>
          <w:tr2bl w:val="nil"/>
        </w:tcBorders>
        <w:shd w:val="clear" w:color="auto" w:fill="FFFFFF"/>
      </w:tcPr>
    </w:tblStylePr>
    <w:tblStylePr w:type="lastRow">
      <w:rPr>
        <w:b/>
        <w:bCs/>
        <w:color w:val="FFFFFF"/>
      </w:rPr>
      <w:tblPr>
        <w:tblStyle w:val="12"/>
      </w:tblPr>
      <w:tcPr>
        <w:tcBorders>
          <w:top w:val="single" w:color="FFFFFF" w:sz="6" w:space="0"/>
          <w:left w:val="nil"/>
          <w:bottom w:val="nil"/>
          <w:right w:val="nil"/>
          <w:insideH w:val="nil"/>
          <w:insideV w:val="nil"/>
          <w:tl2br w:val="nil"/>
          <w:tr2bl w:val="nil"/>
        </w:tcBorders>
        <w:shd w:val="clear" w:color="auto" w:fill="276A7C"/>
      </w:tcPr>
    </w:tblStylePr>
    <w:tblStylePr w:type="firstCol">
      <w:rPr>
        <w:color w:val="FFFFFF"/>
      </w:rPr>
      <w:tblPr>
        <w:tblStyle w:val="12"/>
      </w:tblPr>
      <w:tcPr>
        <w:tcBorders>
          <w:top w:val="nil"/>
          <w:left w:val="nil"/>
          <w:bottom w:val="nil"/>
          <w:right w:val="nil"/>
          <w:insideH w:val="single" w:sz="4" w:space="0"/>
          <w:insideV w:val="nil"/>
          <w:tl2br w:val="nil"/>
          <w:tr2bl w:val="nil"/>
        </w:tcBorders>
        <w:shd w:val="clear" w:color="auto" w:fill="276A7C"/>
      </w:tcPr>
    </w:tblStylePr>
    <w:tblStylePr w:type="lastCol">
      <w:rPr>
        <w:color w:val="FFFFFF"/>
      </w:rPr>
      <w:tblPr>
        <w:tblStyle w:val="12"/>
      </w:tblPr>
      <w:tcPr>
        <w:tcBorders>
          <w:top w:val="nil"/>
          <w:left w:val="nil"/>
          <w:bottom w:val="nil"/>
          <w:right w:val="nil"/>
          <w:insideH w:val="nil"/>
          <w:insideV w:val="nil"/>
          <w:tl2br w:val="nil"/>
          <w:tr2bl w:val="nil"/>
        </w:tcBorders>
        <w:shd w:val="clear" w:color="auto" w:fill="276A7C"/>
      </w:tcPr>
    </w:tblStylePr>
    <w:tblStylePr w:type="band1Vert">
      <w:tblPr>
        <w:tblStyle w:val="12"/>
      </w:tblPr>
      <w:tcPr>
        <w:shd w:val="clear" w:color="auto" w:fill="B6DDE8"/>
      </w:tcPr>
    </w:tblStylePr>
    <w:tblStylePr w:type="band1Horz">
      <w:tblPr>
        <w:tblStyle w:val="12"/>
      </w:tblPr>
      <w:tcPr>
        <w:shd w:val="clear" w:color="auto" w:fill="A5D5E2"/>
      </w:tcPr>
    </w:tblStylePr>
    <w:tblStylePr w:type="neCell">
      <w:rPr>
        <w:color w:val="000000"/>
      </w:rPr>
      <w:tblPr>
        <w:tblStyle w:val="12"/>
      </w:tblPr>
    </w:tblStylePr>
    <w:tblStylePr w:type="nwCell">
      <w:rPr>
        <w:color w:val="000000"/>
      </w:rPr>
      <w:tblPr>
        <w:tblStyle w:val="12"/>
      </w:tblPr>
    </w:tblStylePr>
  </w:style>
  <w:style w:type="table" w:styleId="122">
    <w:name w:val="Colorful Shading Accent 6"/>
    <w:basedOn w:val="12"/>
    <w:uiPriority w:val="71"/>
    <w:pPr>
      <w:spacing w:after="0" w:line="240" w:lineRule="auto"/>
    </w:pPr>
    <w:rPr>
      <w:color w:val="000000"/>
    </w:rPr>
    <w:tblPr>
      <w:tblStyle w:val="12"/>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CellMar>
        <w:top w:w="0" w:type="dxa"/>
        <w:left w:w="108" w:type="dxa"/>
        <w:bottom w:w="0" w:type="dxa"/>
        <w:right w:w="108" w:type="dxa"/>
      </w:tblCellMar>
    </w:tblPr>
    <w:tcPr>
      <w:shd w:val="clear" w:color="auto" w:fill="FEF4EC"/>
    </w:tcPr>
    <w:tblStylePr w:type="firstRow">
      <w:rPr>
        <w:b/>
        <w:bCs/>
      </w:rPr>
      <w:tblPr>
        <w:tblStyle w:val="12"/>
      </w:tblPr>
      <w:tcPr>
        <w:tcBorders>
          <w:top w:val="nil"/>
          <w:left w:val="nil"/>
          <w:bottom w:val="single" w:color="4BACC6" w:sz="24" w:space="0"/>
          <w:right w:val="nil"/>
          <w:insideH w:val="nil"/>
          <w:insideV w:val="nil"/>
          <w:tl2br w:val="nil"/>
          <w:tr2bl w:val="nil"/>
        </w:tcBorders>
        <w:shd w:val="clear" w:color="auto" w:fill="FFFFFF"/>
      </w:tcPr>
    </w:tblStylePr>
    <w:tblStylePr w:type="lastRow">
      <w:rPr>
        <w:b/>
        <w:bCs/>
        <w:color w:val="FFFFFF"/>
      </w:rPr>
      <w:tblPr>
        <w:tblStyle w:val="12"/>
      </w:tblPr>
      <w:tcPr>
        <w:tcBorders>
          <w:top w:val="single" w:color="FFFFFF" w:sz="6" w:space="0"/>
          <w:left w:val="nil"/>
          <w:bottom w:val="nil"/>
          <w:right w:val="nil"/>
          <w:insideH w:val="nil"/>
          <w:insideV w:val="nil"/>
          <w:tl2br w:val="nil"/>
          <w:tr2bl w:val="nil"/>
        </w:tcBorders>
        <w:shd w:val="clear" w:color="auto" w:fill="B65607"/>
      </w:tcPr>
    </w:tblStylePr>
    <w:tblStylePr w:type="firstCol">
      <w:rPr>
        <w:color w:val="FFFFFF"/>
      </w:rPr>
      <w:tblPr>
        <w:tblStyle w:val="12"/>
      </w:tblPr>
      <w:tcPr>
        <w:tcBorders>
          <w:top w:val="nil"/>
          <w:left w:val="nil"/>
          <w:bottom w:val="nil"/>
          <w:right w:val="nil"/>
          <w:insideH w:val="single" w:sz="4" w:space="0"/>
          <w:insideV w:val="nil"/>
          <w:tl2br w:val="nil"/>
          <w:tr2bl w:val="nil"/>
        </w:tcBorders>
        <w:shd w:val="clear" w:color="auto" w:fill="B65607"/>
      </w:tcPr>
    </w:tblStylePr>
    <w:tblStylePr w:type="lastCol">
      <w:rPr>
        <w:color w:val="FFFFFF"/>
      </w:rPr>
      <w:tblPr>
        <w:tblStyle w:val="12"/>
      </w:tblPr>
      <w:tcPr>
        <w:tcBorders>
          <w:top w:val="nil"/>
          <w:left w:val="nil"/>
          <w:bottom w:val="nil"/>
          <w:right w:val="nil"/>
          <w:insideH w:val="nil"/>
          <w:insideV w:val="nil"/>
          <w:tl2br w:val="nil"/>
          <w:tr2bl w:val="nil"/>
        </w:tcBorders>
        <w:shd w:val="clear" w:color="auto" w:fill="B65607"/>
      </w:tcPr>
    </w:tblStylePr>
    <w:tblStylePr w:type="band1Vert">
      <w:tblPr>
        <w:tblStyle w:val="12"/>
      </w:tblPr>
      <w:tcPr>
        <w:shd w:val="clear" w:color="auto" w:fill="FBD4B4"/>
      </w:tcPr>
    </w:tblStylePr>
    <w:tblStylePr w:type="band1Horz">
      <w:tblPr>
        <w:tblStyle w:val="12"/>
      </w:tblPr>
      <w:tcPr>
        <w:shd w:val="clear" w:color="auto" w:fill="FBCAA2"/>
      </w:tcPr>
    </w:tblStylePr>
    <w:tblStylePr w:type="neCell">
      <w:rPr>
        <w:color w:val="000000"/>
      </w:rPr>
      <w:tblPr>
        <w:tblStyle w:val="12"/>
      </w:tblPr>
    </w:tblStylePr>
    <w:tblStylePr w:type="nwCell">
      <w:rPr>
        <w:color w:val="000000"/>
      </w:rPr>
      <w:tblPr>
        <w:tblStyle w:val="12"/>
      </w:tblPr>
    </w:tblStylePr>
  </w:style>
  <w:style w:type="table" w:styleId="123">
    <w:name w:val="Colorful List"/>
    <w:basedOn w:val="12"/>
    <w:uiPriority w:val="72"/>
    <w:pPr>
      <w:spacing w:after="0" w:line="240" w:lineRule="auto"/>
    </w:pPr>
    <w:rPr>
      <w:color w:val="000000"/>
    </w:rPr>
    <w:tblPr>
      <w:tblStyle w:val="12"/>
      <w:tblCellMar>
        <w:top w:w="0" w:type="dxa"/>
        <w:left w:w="108" w:type="dxa"/>
        <w:bottom w:w="0" w:type="dxa"/>
        <w:right w:w="108" w:type="dxa"/>
      </w:tblCellMar>
    </w:tblPr>
    <w:tcPr>
      <w:shd w:val="clear" w:color="auto" w:fill="E5E5E5"/>
    </w:tcPr>
    <w:tblStylePr w:type="firstRow">
      <w:rPr>
        <w:b/>
        <w:bCs/>
        <w:color w:val="FFFFFF"/>
      </w:rPr>
      <w:tblPr>
        <w:tblStyle w:val="12"/>
      </w:tblPr>
      <w:tcPr>
        <w:tcBorders>
          <w:top w:val="nil"/>
          <w:left w:val="nil"/>
          <w:bottom w:val="single" w:color="FFFFFF" w:sz="12" w:space="0"/>
          <w:right w:val="nil"/>
          <w:insideH w:val="nil"/>
          <w:insideV w:val="nil"/>
          <w:tl2br w:val="nil"/>
          <w:tr2bl w:val="nil"/>
        </w:tcBorders>
        <w:shd w:val="clear" w:color="auto" w:fill="9E3A38"/>
      </w:tcPr>
    </w:tblStylePr>
    <w:tblStylePr w:type="lastRow">
      <w:rPr>
        <w:b/>
        <w:bCs/>
        <w:color w:val="9E3A38"/>
      </w:rPr>
      <w:tblPr>
        <w:tblStyle w:val="12"/>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Pr>
        <w:tblStyle w:val="12"/>
      </w:tblPr>
    </w:tblStylePr>
    <w:tblStylePr w:type="lastCol">
      <w:rPr>
        <w:b/>
        <w:bCs/>
      </w:rPr>
      <w:tblPr>
        <w:tblStyle w:val="12"/>
      </w:tblPr>
    </w:tblStylePr>
    <w:tblStylePr w:type="band1Vert">
      <w:tblPr>
        <w:tblStyle w:val="12"/>
      </w:tblPr>
      <w:tcPr>
        <w:tcBorders>
          <w:top w:val="nil"/>
          <w:left w:val="nil"/>
          <w:bottom w:val="nil"/>
          <w:right w:val="nil"/>
          <w:insideH w:val="nil"/>
          <w:insideV w:val="nil"/>
          <w:tl2br w:val="nil"/>
          <w:tr2bl w:val="nil"/>
        </w:tcBorders>
        <w:shd w:val="clear" w:color="auto" w:fill="BFBFBF"/>
      </w:tcPr>
    </w:tblStylePr>
    <w:tblStylePr w:type="band1Horz">
      <w:tblPr>
        <w:tblStyle w:val="12"/>
      </w:tblPr>
      <w:tcPr>
        <w:shd w:val="clear" w:color="auto" w:fill="CCCCCC"/>
      </w:tcPr>
    </w:tblStylePr>
  </w:style>
  <w:style w:type="table" w:styleId="124">
    <w:name w:val="Colorful List Accent 1"/>
    <w:basedOn w:val="12"/>
    <w:uiPriority w:val="72"/>
    <w:pPr>
      <w:spacing w:after="0" w:line="240" w:lineRule="auto"/>
    </w:pPr>
    <w:rPr>
      <w:color w:val="000000"/>
    </w:rPr>
    <w:tblPr>
      <w:tblStyle w:val="12"/>
      <w:tblCellMar>
        <w:top w:w="0" w:type="dxa"/>
        <w:left w:w="108" w:type="dxa"/>
        <w:bottom w:w="0" w:type="dxa"/>
        <w:right w:w="108" w:type="dxa"/>
      </w:tblCellMar>
    </w:tblPr>
    <w:tcPr>
      <w:shd w:val="clear" w:color="auto" w:fill="EDF2F8"/>
    </w:tcPr>
    <w:tblStylePr w:type="firstRow">
      <w:rPr>
        <w:b/>
        <w:bCs/>
        <w:color w:val="FFFFFF"/>
      </w:rPr>
      <w:tblPr>
        <w:tblStyle w:val="12"/>
      </w:tblPr>
      <w:tcPr>
        <w:tcBorders>
          <w:top w:val="nil"/>
          <w:left w:val="nil"/>
          <w:bottom w:val="single" w:color="FFFFFF" w:sz="12" w:space="0"/>
          <w:right w:val="nil"/>
          <w:insideH w:val="nil"/>
          <w:insideV w:val="nil"/>
          <w:tl2br w:val="nil"/>
          <w:tr2bl w:val="nil"/>
        </w:tcBorders>
        <w:shd w:val="clear" w:color="auto" w:fill="9E3A38"/>
      </w:tcPr>
    </w:tblStylePr>
    <w:tblStylePr w:type="lastRow">
      <w:rPr>
        <w:b/>
        <w:bCs/>
        <w:color w:val="9E3A38"/>
      </w:rPr>
      <w:tblPr>
        <w:tblStyle w:val="12"/>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Pr>
        <w:tblStyle w:val="12"/>
      </w:tblPr>
    </w:tblStylePr>
    <w:tblStylePr w:type="lastCol">
      <w:rPr>
        <w:b/>
        <w:bCs/>
      </w:rPr>
      <w:tblPr>
        <w:tblStyle w:val="12"/>
      </w:tblPr>
    </w:tblStylePr>
    <w:tblStylePr w:type="band1Vert">
      <w:tblPr>
        <w:tblStyle w:val="12"/>
      </w:tblPr>
      <w:tcPr>
        <w:tcBorders>
          <w:top w:val="nil"/>
          <w:left w:val="nil"/>
          <w:bottom w:val="nil"/>
          <w:right w:val="nil"/>
          <w:insideH w:val="nil"/>
          <w:insideV w:val="nil"/>
          <w:tl2br w:val="nil"/>
          <w:tr2bl w:val="nil"/>
        </w:tcBorders>
        <w:shd w:val="clear" w:color="auto" w:fill="D3DFEE"/>
      </w:tcPr>
    </w:tblStylePr>
    <w:tblStylePr w:type="band1Horz">
      <w:tblPr>
        <w:tblStyle w:val="12"/>
      </w:tblPr>
      <w:tcPr>
        <w:shd w:val="clear" w:color="auto" w:fill="DBE5F1"/>
      </w:tcPr>
    </w:tblStylePr>
  </w:style>
  <w:style w:type="table" w:styleId="125">
    <w:name w:val="Colorful List Accent 2"/>
    <w:basedOn w:val="12"/>
    <w:uiPriority w:val="72"/>
    <w:pPr>
      <w:spacing w:after="0" w:line="240" w:lineRule="auto"/>
    </w:pPr>
    <w:rPr>
      <w:color w:val="000000"/>
    </w:rPr>
    <w:tblPr>
      <w:tblStyle w:val="12"/>
      <w:tblCellMar>
        <w:top w:w="0" w:type="dxa"/>
        <w:left w:w="108" w:type="dxa"/>
        <w:bottom w:w="0" w:type="dxa"/>
        <w:right w:w="108" w:type="dxa"/>
      </w:tblCellMar>
    </w:tblPr>
    <w:tcPr>
      <w:shd w:val="clear" w:color="auto" w:fill="F8EDED"/>
    </w:tcPr>
    <w:tblStylePr w:type="firstRow">
      <w:rPr>
        <w:b/>
        <w:bCs/>
        <w:color w:val="FFFFFF"/>
      </w:rPr>
      <w:tblPr>
        <w:tblStyle w:val="12"/>
      </w:tblPr>
      <w:tcPr>
        <w:tcBorders>
          <w:top w:val="nil"/>
          <w:left w:val="nil"/>
          <w:bottom w:val="single" w:color="FFFFFF" w:sz="12" w:space="0"/>
          <w:right w:val="nil"/>
          <w:insideH w:val="nil"/>
          <w:insideV w:val="nil"/>
          <w:tl2br w:val="nil"/>
          <w:tr2bl w:val="nil"/>
        </w:tcBorders>
        <w:shd w:val="clear" w:color="auto" w:fill="9E3A38"/>
      </w:tcPr>
    </w:tblStylePr>
    <w:tblStylePr w:type="lastRow">
      <w:rPr>
        <w:b/>
        <w:bCs/>
        <w:color w:val="9E3A38"/>
      </w:rPr>
      <w:tblPr>
        <w:tblStyle w:val="12"/>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Pr>
        <w:tblStyle w:val="12"/>
      </w:tblPr>
    </w:tblStylePr>
    <w:tblStylePr w:type="lastCol">
      <w:rPr>
        <w:b/>
        <w:bCs/>
      </w:rPr>
      <w:tblPr>
        <w:tblStyle w:val="12"/>
      </w:tblPr>
    </w:tblStylePr>
    <w:tblStylePr w:type="band1Vert">
      <w:tblPr>
        <w:tblStyle w:val="12"/>
      </w:tblPr>
      <w:tcPr>
        <w:tcBorders>
          <w:top w:val="nil"/>
          <w:left w:val="nil"/>
          <w:bottom w:val="nil"/>
          <w:right w:val="nil"/>
          <w:insideH w:val="nil"/>
          <w:insideV w:val="nil"/>
          <w:tl2br w:val="nil"/>
          <w:tr2bl w:val="nil"/>
        </w:tcBorders>
        <w:shd w:val="clear" w:color="auto" w:fill="EFD3D3"/>
      </w:tcPr>
    </w:tblStylePr>
    <w:tblStylePr w:type="band1Horz">
      <w:tblPr>
        <w:tblStyle w:val="12"/>
      </w:tblPr>
      <w:tcPr>
        <w:shd w:val="clear" w:color="auto" w:fill="F2DBDB"/>
      </w:tcPr>
    </w:tblStylePr>
  </w:style>
  <w:style w:type="table" w:styleId="126">
    <w:name w:val="Colorful List Accent 3"/>
    <w:basedOn w:val="12"/>
    <w:uiPriority w:val="72"/>
    <w:pPr>
      <w:spacing w:after="0" w:line="240" w:lineRule="auto"/>
    </w:pPr>
    <w:rPr>
      <w:color w:val="000000"/>
    </w:rPr>
    <w:tblPr>
      <w:tblStyle w:val="12"/>
      <w:tblCellMar>
        <w:top w:w="0" w:type="dxa"/>
        <w:left w:w="108" w:type="dxa"/>
        <w:bottom w:w="0" w:type="dxa"/>
        <w:right w:w="108" w:type="dxa"/>
      </w:tblCellMar>
    </w:tblPr>
    <w:tcPr>
      <w:shd w:val="clear" w:color="auto" w:fill="F5F8EE"/>
    </w:tcPr>
    <w:tblStylePr w:type="firstRow">
      <w:rPr>
        <w:b/>
        <w:bCs/>
        <w:color w:val="FFFFFF"/>
      </w:rPr>
      <w:tblPr>
        <w:tblStyle w:val="12"/>
      </w:tblPr>
      <w:tcPr>
        <w:tcBorders>
          <w:top w:val="nil"/>
          <w:left w:val="nil"/>
          <w:bottom w:val="single" w:color="FFFFFF" w:sz="12" w:space="0"/>
          <w:right w:val="nil"/>
          <w:insideH w:val="nil"/>
          <w:insideV w:val="nil"/>
          <w:tl2br w:val="nil"/>
          <w:tr2bl w:val="nil"/>
        </w:tcBorders>
        <w:shd w:val="clear" w:color="auto" w:fill="664E82"/>
      </w:tcPr>
    </w:tblStylePr>
    <w:tblStylePr w:type="lastRow">
      <w:rPr>
        <w:b/>
        <w:bCs/>
        <w:color w:val="664E82"/>
      </w:rPr>
      <w:tblPr>
        <w:tblStyle w:val="12"/>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Pr>
        <w:tblStyle w:val="12"/>
      </w:tblPr>
    </w:tblStylePr>
    <w:tblStylePr w:type="lastCol">
      <w:rPr>
        <w:b/>
        <w:bCs/>
      </w:rPr>
      <w:tblPr>
        <w:tblStyle w:val="12"/>
      </w:tblPr>
    </w:tblStylePr>
    <w:tblStylePr w:type="band1Vert">
      <w:tblPr>
        <w:tblStyle w:val="12"/>
      </w:tblPr>
      <w:tcPr>
        <w:tcBorders>
          <w:top w:val="nil"/>
          <w:left w:val="nil"/>
          <w:bottom w:val="nil"/>
          <w:right w:val="nil"/>
          <w:insideH w:val="nil"/>
          <w:insideV w:val="nil"/>
          <w:tl2br w:val="nil"/>
          <w:tr2bl w:val="nil"/>
        </w:tcBorders>
        <w:shd w:val="clear" w:color="auto" w:fill="E6EED5"/>
      </w:tcPr>
    </w:tblStylePr>
    <w:tblStylePr w:type="band1Horz">
      <w:tblPr>
        <w:tblStyle w:val="12"/>
      </w:tblPr>
      <w:tcPr>
        <w:shd w:val="clear" w:color="auto" w:fill="EAF1DD"/>
      </w:tcPr>
    </w:tblStylePr>
  </w:style>
  <w:style w:type="table" w:styleId="127">
    <w:name w:val="Colorful List Accent 4"/>
    <w:basedOn w:val="12"/>
    <w:uiPriority w:val="72"/>
    <w:pPr>
      <w:spacing w:after="0" w:line="240" w:lineRule="auto"/>
    </w:pPr>
    <w:rPr>
      <w:color w:val="000000"/>
    </w:rPr>
    <w:tblPr>
      <w:tblStyle w:val="12"/>
      <w:tblCellMar>
        <w:top w:w="0" w:type="dxa"/>
        <w:left w:w="108" w:type="dxa"/>
        <w:bottom w:w="0" w:type="dxa"/>
        <w:right w:w="108" w:type="dxa"/>
      </w:tblCellMar>
    </w:tblPr>
    <w:tcPr>
      <w:shd w:val="clear" w:color="auto" w:fill="F2EFF5"/>
    </w:tcPr>
    <w:tblStylePr w:type="firstRow">
      <w:rPr>
        <w:b/>
        <w:bCs/>
        <w:color w:val="FFFFFF"/>
      </w:rPr>
      <w:tblPr>
        <w:tblStyle w:val="12"/>
      </w:tblPr>
      <w:tcPr>
        <w:tcBorders>
          <w:top w:val="nil"/>
          <w:left w:val="nil"/>
          <w:bottom w:val="single" w:color="FFFFFF" w:sz="12" w:space="0"/>
          <w:right w:val="nil"/>
          <w:insideH w:val="nil"/>
          <w:insideV w:val="nil"/>
          <w:tl2br w:val="nil"/>
          <w:tr2bl w:val="nil"/>
        </w:tcBorders>
        <w:shd w:val="clear" w:color="auto" w:fill="7E9C40"/>
      </w:tcPr>
    </w:tblStylePr>
    <w:tblStylePr w:type="lastRow">
      <w:rPr>
        <w:b/>
        <w:bCs/>
        <w:color w:val="7E9C40"/>
      </w:rPr>
      <w:tblPr>
        <w:tblStyle w:val="12"/>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Pr>
        <w:tblStyle w:val="12"/>
      </w:tblPr>
    </w:tblStylePr>
    <w:tblStylePr w:type="lastCol">
      <w:rPr>
        <w:b/>
        <w:bCs/>
      </w:rPr>
      <w:tblPr>
        <w:tblStyle w:val="12"/>
      </w:tblPr>
    </w:tblStylePr>
    <w:tblStylePr w:type="band1Vert">
      <w:tblPr>
        <w:tblStyle w:val="12"/>
      </w:tblPr>
      <w:tcPr>
        <w:tcBorders>
          <w:top w:val="nil"/>
          <w:left w:val="nil"/>
          <w:bottom w:val="nil"/>
          <w:right w:val="nil"/>
          <w:insideH w:val="nil"/>
          <w:insideV w:val="nil"/>
          <w:tl2br w:val="nil"/>
          <w:tr2bl w:val="nil"/>
        </w:tcBorders>
        <w:shd w:val="clear" w:color="auto" w:fill="DFD8E8"/>
      </w:tcPr>
    </w:tblStylePr>
    <w:tblStylePr w:type="band1Horz">
      <w:tblPr>
        <w:tblStyle w:val="12"/>
      </w:tblPr>
      <w:tcPr>
        <w:shd w:val="clear" w:color="auto" w:fill="E5DFEC"/>
      </w:tcPr>
    </w:tblStylePr>
  </w:style>
  <w:style w:type="table" w:styleId="128">
    <w:name w:val="Colorful List Accent 5"/>
    <w:basedOn w:val="12"/>
    <w:uiPriority w:val="72"/>
    <w:pPr>
      <w:spacing w:after="0" w:line="240" w:lineRule="auto"/>
    </w:pPr>
    <w:rPr>
      <w:color w:val="000000"/>
    </w:rPr>
    <w:tblPr>
      <w:tblStyle w:val="12"/>
      <w:tblCellMar>
        <w:top w:w="0" w:type="dxa"/>
        <w:left w:w="108" w:type="dxa"/>
        <w:bottom w:w="0" w:type="dxa"/>
        <w:right w:w="108" w:type="dxa"/>
      </w:tblCellMar>
    </w:tblPr>
    <w:tcPr>
      <w:shd w:val="clear" w:color="auto" w:fill="EDF6F9"/>
    </w:tcPr>
    <w:tblStylePr w:type="firstRow">
      <w:rPr>
        <w:b/>
        <w:bCs/>
        <w:color w:val="FFFFFF"/>
      </w:rPr>
      <w:tblPr>
        <w:tblStyle w:val="12"/>
      </w:tblPr>
      <w:tcPr>
        <w:tcBorders>
          <w:top w:val="nil"/>
          <w:left w:val="nil"/>
          <w:bottom w:val="single" w:color="FFFFFF" w:sz="12" w:space="0"/>
          <w:right w:val="nil"/>
          <w:insideH w:val="nil"/>
          <w:insideV w:val="nil"/>
          <w:tl2br w:val="nil"/>
          <w:tr2bl w:val="nil"/>
        </w:tcBorders>
        <w:shd w:val="clear" w:color="auto" w:fill="F3730A"/>
      </w:tcPr>
    </w:tblStylePr>
    <w:tblStylePr w:type="lastRow">
      <w:rPr>
        <w:b/>
        <w:bCs/>
        <w:color w:val="F3730A"/>
      </w:rPr>
      <w:tblPr>
        <w:tblStyle w:val="12"/>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Pr>
        <w:tblStyle w:val="12"/>
      </w:tblPr>
    </w:tblStylePr>
    <w:tblStylePr w:type="lastCol">
      <w:rPr>
        <w:b/>
        <w:bCs/>
      </w:rPr>
      <w:tblPr>
        <w:tblStyle w:val="12"/>
      </w:tblPr>
    </w:tblStylePr>
    <w:tblStylePr w:type="band1Vert">
      <w:tblPr>
        <w:tblStyle w:val="12"/>
      </w:tblPr>
      <w:tcPr>
        <w:tcBorders>
          <w:top w:val="nil"/>
          <w:left w:val="nil"/>
          <w:bottom w:val="nil"/>
          <w:right w:val="nil"/>
          <w:insideH w:val="nil"/>
          <w:insideV w:val="nil"/>
          <w:tl2br w:val="nil"/>
          <w:tr2bl w:val="nil"/>
        </w:tcBorders>
        <w:shd w:val="clear" w:color="auto" w:fill="D2EAF0"/>
      </w:tcPr>
    </w:tblStylePr>
    <w:tblStylePr w:type="band1Horz">
      <w:tblPr>
        <w:tblStyle w:val="12"/>
      </w:tblPr>
      <w:tcPr>
        <w:shd w:val="clear" w:color="auto" w:fill="DAEEF3"/>
      </w:tcPr>
    </w:tblStylePr>
  </w:style>
  <w:style w:type="table" w:styleId="129">
    <w:name w:val="Colorful List Accent 6"/>
    <w:basedOn w:val="12"/>
    <w:uiPriority w:val="72"/>
    <w:pPr>
      <w:spacing w:after="0" w:line="240" w:lineRule="auto"/>
    </w:pPr>
    <w:rPr>
      <w:color w:val="000000"/>
    </w:rPr>
    <w:tblPr>
      <w:tblStyle w:val="12"/>
      <w:tblCellMar>
        <w:top w:w="0" w:type="dxa"/>
        <w:left w:w="108" w:type="dxa"/>
        <w:bottom w:w="0" w:type="dxa"/>
        <w:right w:w="108" w:type="dxa"/>
      </w:tblCellMar>
    </w:tblPr>
    <w:tcPr>
      <w:shd w:val="clear" w:color="auto" w:fill="FEF4EC"/>
    </w:tcPr>
    <w:tblStylePr w:type="firstRow">
      <w:rPr>
        <w:b/>
        <w:bCs/>
        <w:color w:val="FFFFFF"/>
      </w:rPr>
      <w:tblPr>
        <w:tblStyle w:val="12"/>
      </w:tblPr>
      <w:tcPr>
        <w:tcBorders>
          <w:top w:val="nil"/>
          <w:left w:val="nil"/>
          <w:bottom w:val="single" w:color="FFFFFF" w:sz="12" w:space="0"/>
          <w:right w:val="nil"/>
          <w:insideH w:val="nil"/>
          <w:insideV w:val="nil"/>
          <w:tl2br w:val="nil"/>
          <w:tr2bl w:val="nil"/>
        </w:tcBorders>
        <w:shd w:val="clear" w:color="auto" w:fill="348DA5"/>
      </w:tcPr>
    </w:tblStylePr>
    <w:tblStylePr w:type="lastRow">
      <w:rPr>
        <w:b/>
        <w:bCs/>
        <w:color w:val="348DA5"/>
      </w:rPr>
      <w:tblPr>
        <w:tblStyle w:val="12"/>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Pr>
        <w:tblStyle w:val="12"/>
      </w:tblPr>
    </w:tblStylePr>
    <w:tblStylePr w:type="lastCol">
      <w:rPr>
        <w:b/>
        <w:bCs/>
      </w:rPr>
      <w:tblPr>
        <w:tblStyle w:val="12"/>
      </w:tblPr>
    </w:tblStylePr>
    <w:tblStylePr w:type="band1Vert">
      <w:tblPr>
        <w:tblStyle w:val="12"/>
      </w:tblPr>
      <w:tcPr>
        <w:tcBorders>
          <w:top w:val="nil"/>
          <w:left w:val="nil"/>
          <w:bottom w:val="nil"/>
          <w:right w:val="nil"/>
          <w:insideH w:val="nil"/>
          <w:insideV w:val="nil"/>
          <w:tl2br w:val="nil"/>
          <w:tr2bl w:val="nil"/>
        </w:tcBorders>
        <w:shd w:val="clear" w:color="auto" w:fill="FDE5D1"/>
      </w:tcPr>
    </w:tblStylePr>
    <w:tblStylePr w:type="band1Horz">
      <w:tblPr>
        <w:tblStyle w:val="12"/>
      </w:tblPr>
      <w:tcPr>
        <w:shd w:val="clear" w:color="auto" w:fill="FDE9D9"/>
      </w:tcPr>
    </w:tblStylePr>
  </w:style>
  <w:style w:type="table" w:styleId="130">
    <w:name w:val="Colorful Grid"/>
    <w:basedOn w:val="12"/>
    <w:uiPriority w:val="73"/>
    <w:pPr>
      <w:spacing w:after="0" w:line="240" w:lineRule="auto"/>
    </w:pPr>
    <w:rPr>
      <w:color w:val="000000"/>
    </w:rPr>
    <w:tblPr>
      <w:tblStyle w:val="12"/>
      <w:tblBorders>
        <w:insideH w:val="single" w:color="FFFFFF" w:sz="4" w:space="0"/>
      </w:tblBorders>
      <w:tblCellMar>
        <w:top w:w="0" w:type="dxa"/>
        <w:left w:w="108" w:type="dxa"/>
        <w:bottom w:w="0" w:type="dxa"/>
        <w:right w:w="108" w:type="dxa"/>
      </w:tblCellMar>
    </w:tblPr>
    <w:tcPr>
      <w:shd w:val="clear" w:color="auto" w:fill="CCCCCC"/>
    </w:tcPr>
    <w:tblStylePr w:type="firstRow">
      <w:rPr>
        <w:b/>
        <w:bCs/>
      </w:rPr>
      <w:tblPr>
        <w:tblStyle w:val="12"/>
      </w:tblPr>
      <w:tcPr>
        <w:shd w:val="clear" w:color="auto" w:fill="999999"/>
      </w:tcPr>
    </w:tblStylePr>
    <w:tblStylePr w:type="lastRow">
      <w:rPr>
        <w:b/>
        <w:bCs/>
        <w:color w:val="000000"/>
      </w:rPr>
      <w:tblPr>
        <w:tblStyle w:val="12"/>
      </w:tblPr>
      <w:tcPr>
        <w:shd w:val="clear" w:color="auto" w:fill="999999"/>
      </w:tcPr>
    </w:tblStylePr>
    <w:tblStylePr w:type="firstCol">
      <w:rPr>
        <w:color w:val="FFFFFF"/>
      </w:rPr>
      <w:tblPr>
        <w:tblStyle w:val="12"/>
      </w:tblPr>
      <w:tcPr>
        <w:shd w:val="clear" w:color="auto" w:fill="000000"/>
      </w:tcPr>
    </w:tblStylePr>
    <w:tblStylePr w:type="lastCol">
      <w:rPr>
        <w:color w:val="FFFFFF"/>
      </w:rPr>
      <w:tblPr>
        <w:tblStyle w:val="12"/>
      </w:tblPr>
      <w:tcPr>
        <w:shd w:val="clear" w:color="auto" w:fill="000000"/>
      </w:tcPr>
    </w:tblStylePr>
    <w:tblStylePr w:type="band1Vert">
      <w:tblPr>
        <w:tblStyle w:val="12"/>
      </w:tblPr>
      <w:tcPr>
        <w:shd w:val="clear" w:color="auto" w:fill="7F7F7F"/>
      </w:tcPr>
    </w:tblStylePr>
    <w:tblStylePr w:type="band1Horz">
      <w:tblPr>
        <w:tblStyle w:val="12"/>
      </w:tblPr>
      <w:tcPr>
        <w:shd w:val="clear" w:color="auto" w:fill="7F7F7F"/>
      </w:tcPr>
    </w:tblStylePr>
  </w:style>
  <w:style w:type="table" w:styleId="131">
    <w:name w:val="Colorful Grid Accent 1"/>
    <w:basedOn w:val="12"/>
    <w:uiPriority w:val="73"/>
    <w:pPr>
      <w:spacing w:after="0" w:line="240" w:lineRule="auto"/>
    </w:pPr>
    <w:rPr>
      <w:color w:val="000000"/>
    </w:rPr>
    <w:tblPr>
      <w:tblStyle w:val="12"/>
      <w:tblBorders>
        <w:insideH w:val="single" w:color="FFFFFF" w:sz="4" w:space="0"/>
      </w:tblBorders>
      <w:tblCellMar>
        <w:top w:w="0" w:type="dxa"/>
        <w:left w:w="108" w:type="dxa"/>
        <w:bottom w:w="0" w:type="dxa"/>
        <w:right w:w="108" w:type="dxa"/>
      </w:tblCellMar>
    </w:tblPr>
    <w:tcPr>
      <w:shd w:val="clear" w:color="auto" w:fill="DBE5F1"/>
    </w:tcPr>
    <w:tblStylePr w:type="firstRow">
      <w:rPr>
        <w:b/>
        <w:bCs/>
      </w:rPr>
      <w:tblPr>
        <w:tblStyle w:val="12"/>
      </w:tblPr>
      <w:tcPr>
        <w:shd w:val="clear" w:color="auto" w:fill="B8CCE4"/>
      </w:tcPr>
    </w:tblStylePr>
    <w:tblStylePr w:type="lastRow">
      <w:rPr>
        <w:b/>
        <w:bCs/>
        <w:color w:val="000000"/>
      </w:rPr>
      <w:tblPr>
        <w:tblStyle w:val="12"/>
      </w:tblPr>
      <w:tcPr>
        <w:shd w:val="clear" w:color="auto" w:fill="B8CCE4"/>
      </w:tcPr>
    </w:tblStylePr>
    <w:tblStylePr w:type="firstCol">
      <w:rPr>
        <w:color w:val="FFFFFF"/>
      </w:rPr>
      <w:tblPr>
        <w:tblStyle w:val="12"/>
      </w:tblPr>
      <w:tcPr>
        <w:shd w:val="clear" w:color="auto" w:fill="366091"/>
      </w:tcPr>
    </w:tblStylePr>
    <w:tblStylePr w:type="lastCol">
      <w:rPr>
        <w:color w:val="FFFFFF"/>
      </w:rPr>
      <w:tblPr>
        <w:tblStyle w:val="12"/>
      </w:tblPr>
      <w:tcPr>
        <w:shd w:val="clear" w:color="auto" w:fill="366091"/>
      </w:tcPr>
    </w:tblStylePr>
    <w:tblStylePr w:type="band1Vert">
      <w:tblPr>
        <w:tblStyle w:val="12"/>
      </w:tblPr>
      <w:tcPr>
        <w:shd w:val="clear" w:color="auto" w:fill="A7C0DE"/>
      </w:tcPr>
    </w:tblStylePr>
    <w:tblStylePr w:type="band1Horz">
      <w:tblPr>
        <w:tblStyle w:val="12"/>
      </w:tblPr>
      <w:tcPr>
        <w:shd w:val="clear" w:color="auto" w:fill="A7C0DE"/>
      </w:tcPr>
    </w:tblStylePr>
  </w:style>
  <w:style w:type="table" w:styleId="132">
    <w:name w:val="Colorful Grid Accent 2"/>
    <w:basedOn w:val="12"/>
    <w:uiPriority w:val="73"/>
    <w:pPr>
      <w:spacing w:after="0" w:line="240" w:lineRule="auto"/>
    </w:pPr>
    <w:rPr>
      <w:color w:val="000000"/>
    </w:rPr>
    <w:tblPr>
      <w:tblStyle w:val="12"/>
      <w:tblBorders>
        <w:insideH w:val="single" w:color="FFFFFF" w:sz="4" w:space="0"/>
      </w:tblBorders>
      <w:tblCellMar>
        <w:top w:w="0" w:type="dxa"/>
        <w:left w:w="108" w:type="dxa"/>
        <w:bottom w:w="0" w:type="dxa"/>
        <w:right w:w="108" w:type="dxa"/>
      </w:tblCellMar>
    </w:tblPr>
    <w:tcPr>
      <w:shd w:val="clear" w:color="auto" w:fill="F2DBDB"/>
    </w:tcPr>
    <w:tblStylePr w:type="firstRow">
      <w:rPr>
        <w:b/>
        <w:bCs/>
      </w:rPr>
      <w:tblPr>
        <w:tblStyle w:val="12"/>
      </w:tblPr>
      <w:tcPr>
        <w:shd w:val="clear" w:color="auto" w:fill="E5B8B7"/>
      </w:tcPr>
    </w:tblStylePr>
    <w:tblStylePr w:type="lastRow">
      <w:rPr>
        <w:b/>
        <w:bCs/>
        <w:color w:val="000000"/>
      </w:rPr>
      <w:tblPr>
        <w:tblStyle w:val="12"/>
      </w:tblPr>
      <w:tcPr>
        <w:shd w:val="clear" w:color="auto" w:fill="E5B8B7"/>
      </w:tcPr>
    </w:tblStylePr>
    <w:tblStylePr w:type="firstCol">
      <w:rPr>
        <w:color w:val="FFFFFF"/>
      </w:rPr>
      <w:tblPr>
        <w:tblStyle w:val="12"/>
      </w:tblPr>
      <w:tcPr>
        <w:shd w:val="clear" w:color="auto" w:fill="943734"/>
      </w:tcPr>
    </w:tblStylePr>
    <w:tblStylePr w:type="lastCol">
      <w:rPr>
        <w:color w:val="FFFFFF"/>
      </w:rPr>
      <w:tblPr>
        <w:tblStyle w:val="12"/>
      </w:tblPr>
      <w:tcPr>
        <w:shd w:val="clear" w:color="auto" w:fill="943734"/>
      </w:tcPr>
    </w:tblStylePr>
    <w:tblStylePr w:type="band1Vert">
      <w:tblPr>
        <w:tblStyle w:val="12"/>
      </w:tblPr>
      <w:tcPr>
        <w:shd w:val="clear" w:color="auto" w:fill="DFA7A6"/>
      </w:tcPr>
    </w:tblStylePr>
    <w:tblStylePr w:type="band1Horz">
      <w:tblPr>
        <w:tblStyle w:val="12"/>
      </w:tblPr>
      <w:tcPr>
        <w:shd w:val="clear" w:color="auto" w:fill="DFA7A6"/>
      </w:tcPr>
    </w:tblStylePr>
  </w:style>
  <w:style w:type="table" w:styleId="133">
    <w:name w:val="Colorful Grid Accent 3"/>
    <w:basedOn w:val="12"/>
    <w:uiPriority w:val="73"/>
    <w:pPr>
      <w:spacing w:after="0" w:line="240" w:lineRule="auto"/>
    </w:pPr>
    <w:rPr>
      <w:color w:val="000000"/>
    </w:rPr>
    <w:tblPr>
      <w:tblStyle w:val="12"/>
      <w:tblBorders>
        <w:insideH w:val="single" w:color="FFFFFF" w:sz="4" w:space="0"/>
      </w:tblBorders>
      <w:tblCellMar>
        <w:top w:w="0" w:type="dxa"/>
        <w:left w:w="108" w:type="dxa"/>
        <w:bottom w:w="0" w:type="dxa"/>
        <w:right w:w="108" w:type="dxa"/>
      </w:tblCellMar>
    </w:tblPr>
    <w:tcPr>
      <w:shd w:val="clear" w:color="auto" w:fill="EAF1DD"/>
    </w:tcPr>
    <w:tblStylePr w:type="firstRow">
      <w:rPr>
        <w:b/>
        <w:bCs/>
      </w:rPr>
      <w:tblPr>
        <w:tblStyle w:val="12"/>
      </w:tblPr>
      <w:tcPr>
        <w:shd w:val="clear" w:color="auto" w:fill="D6E3BC"/>
      </w:tcPr>
    </w:tblStylePr>
    <w:tblStylePr w:type="lastRow">
      <w:rPr>
        <w:b/>
        <w:bCs/>
        <w:color w:val="000000"/>
      </w:rPr>
      <w:tblPr>
        <w:tblStyle w:val="12"/>
      </w:tblPr>
      <w:tcPr>
        <w:shd w:val="clear" w:color="auto" w:fill="D6E3BC"/>
      </w:tcPr>
    </w:tblStylePr>
    <w:tblStylePr w:type="firstCol">
      <w:rPr>
        <w:color w:val="FFFFFF"/>
      </w:rPr>
      <w:tblPr>
        <w:tblStyle w:val="12"/>
      </w:tblPr>
      <w:tcPr>
        <w:shd w:val="clear" w:color="auto" w:fill="76923C"/>
      </w:tcPr>
    </w:tblStylePr>
    <w:tblStylePr w:type="lastCol">
      <w:rPr>
        <w:color w:val="FFFFFF"/>
      </w:rPr>
      <w:tblPr>
        <w:tblStyle w:val="12"/>
      </w:tblPr>
      <w:tcPr>
        <w:shd w:val="clear" w:color="auto" w:fill="76923C"/>
      </w:tcPr>
    </w:tblStylePr>
    <w:tblStylePr w:type="band1Vert">
      <w:tblPr>
        <w:tblStyle w:val="12"/>
      </w:tblPr>
      <w:tcPr>
        <w:shd w:val="clear" w:color="auto" w:fill="CDDDAC"/>
      </w:tcPr>
    </w:tblStylePr>
    <w:tblStylePr w:type="band1Horz">
      <w:tblPr>
        <w:tblStyle w:val="12"/>
      </w:tblPr>
      <w:tcPr>
        <w:shd w:val="clear" w:color="auto" w:fill="CDDDAC"/>
      </w:tcPr>
    </w:tblStylePr>
  </w:style>
  <w:style w:type="table" w:styleId="134">
    <w:name w:val="Colorful Grid Accent 4"/>
    <w:basedOn w:val="12"/>
    <w:uiPriority w:val="73"/>
    <w:pPr>
      <w:spacing w:after="0" w:line="240" w:lineRule="auto"/>
    </w:pPr>
    <w:rPr>
      <w:color w:val="000000"/>
    </w:rPr>
    <w:tblPr>
      <w:tblStyle w:val="12"/>
      <w:tblBorders>
        <w:insideH w:val="single" w:color="FFFFFF" w:sz="4" w:space="0"/>
      </w:tblBorders>
      <w:tblCellMar>
        <w:top w:w="0" w:type="dxa"/>
        <w:left w:w="108" w:type="dxa"/>
        <w:bottom w:w="0" w:type="dxa"/>
        <w:right w:w="108" w:type="dxa"/>
      </w:tblCellMar>
    </w:tblPr>
    <w:tcPr>
      <w:shd w:val="clear" w:color="auto" w:fill="E5DFEC"/>
    </w:tcPr>
    <w:tblStylePr w:type="firstRow">
      <w:rPr>
        <w:b/>
        <w:bCs/>
      </w:rPr>
      <w:tblPr>
        <w:tblStyle w:val="12"/>
      </w:tblPr>
      <w:tcPr>
        <w:shd w:val="clear" w:color="auto" w:fill="CCC0D9"/>
      </w:tcPr>
    </w:tblStylePr>
    <w:tblStylePr w:type="lastRow">
      <w:rPr>
        <w:b/>
        <w:bCs/>
        <w:color w:val="000000"/>
      </w:rPr>
      <w:tblPr>
        <w:tblStyle w:val="12"/>
      </w:tblPr>
      <w:tcPr>
        <w:shd w:val="clear" w:color="auto" w:fill="CCC0D9"/>
      </w:tcPr>
    </w:tblStylePr>
    <w:tblStylePr w:type="firstCol">
      <w:rPr>
        <w:color w:val="FFFFFF"/>
      </w:rPr>
      <w:tblPr>
        <w:tblStyle w:val="12"/>
      </w:tblPr>
      <w:tcPr>
        <w:shd w:val="clear" w:color="auto" w:fill="5F497A"/>
      </w:tcPr>
    </w:tblStylePr>
    <w:tblStylePr w:type="lastCol">
      <w:rPr>
        <w:color w:val="FFFFFF"/>
      </w:rPr>
      <w:tblPr>
        <w:tblStyle w:val="12"/>
      </w:tblPr>
      <w:tcPr>
        <w:shd w:val="clear" w:color="auto" w:fill="5F497A"/>
      </w:tcPr>
    </w:tblStylePr>
    <w:tblStylePr w:type="band1Vert">
      <w:tblPr>
        <w:tblStyle w:val="12"/>
      </w:tblPr>
      <w:tcPr>
        <w:shd w:val="clear" w:color="auto" w:fill="BFB1D0"/>
      </w:tcPr>
    </w:tblStylePr>
    <w:tblStylePr w:type="band1Horz">
      <w:tblPr>
        <w:tblStyle w:val="12"/>
      </w:tblPr>
      <w:tcPr>
        <w:shd w:val="clear" w:color="auto" w:fill="BFB1D0"/>
      </w:tcPr>
    </w:tblStylePr>
  </w:style>
  <w:style w:type="table" w:styleId="135">
    <w:name w:val="Colorful Grid Accent 5"/>
    <w:basedOn w:val="12"/>
    <w:uiPriority w:val="73"/>
    <w:pPr>
      <w:spacing w:after="0" w:line="240" w:lineRule="auto"/>
    </w:pPr>
    <w:rPr>
      <w:color w:val="000000"/>
    </w:rPr>
    <w:tblPr>
      <w:tblStyle w:val="12"/>
      <w:tblBorders>
        <w:insideH w:val="single" w:color="FFFFFF" w:sz="4" w:space="0"/>
      </w:tblBorders>
      <w:tblCellMar>
        <w:top w:w="0" w:type="dxa"/>
        <w:left w:w="108" w:type="dxa"/>
        <w:bottom w:w="0" w:type="dxa"/>
        <w:right w:w="108" w:type="dxa"/>
      </w:tblCellMar>
    </w:tblPr>
    <w:tcPr>
      <w:shd w:val="clear" w:color="auto" w:fill="DAEEF3"/>
    </w:tcPr>
    <w:tblStylePr w:type="firstRow">
      <w:rPr>
        <w:b/>
        <w:bCs/>
      </w:rPr>
      <w:tblPr>
        <w:tblStyle w:val="12"/>
      </w:tblPr>
      <w:tcPr>
        <w:shd w:val="clear" w:color="auto" w:fill="B6DDE8"/>
      </w:tcPr>
    </w:tblStylePr>
    <w:tblStylePr w:type="lastRow">
      <w:rPr>
        <w:b/>
        <w:bCs/>
        <w:color w:val="000000"/>
      </w:rPr>
      <w:tblPr>
        <w:tblStyle w:val="12"/>
      </w:tblPr>
      <w:tcPr>
        <w:shd w:val="clear" w:color="auto" w:fill="B6DDE8"/>
      </w:tcPr>
    </w:tblStylePr>
    <w:tblStylePr w:type="firstCol">
      <w:rPr>
        <w:color w:val="FFFFFF"/>
      </w:rPr>
      <w:tblPr>
        <w:tblStyle w:val="12"/>
      </w:tblPr>
      <w:tcPr>
        <w:shd w:val="clear" w:color="auto" w:fill="31849B"/>
      </w:tcPr>
    </w:tblStylePr>
    <w:tblStylePr w:type="lastCol">
      <w:rPr>
        <w:color w:val="FFFFFF"/>
      </w:rPr>
      <w:tblPr>
        <w:tblStyle w:val="12"/>
      </w:tblPr>
      <w:tcPr>
        <w:shd w:val="clear" w:color="auto" w:fill="31849B"/>
      </w:tcPr>
    </w:tblStylePr>
    <w:tblStylePr w:type="band1Vert">
      <w:tblPr>
        <w:tblStyle w:val="12"/>
      </w:tblPr>
      <w:tcPr>
        <w:shd w:val="clear" w:color="auto" w:fill="A5D5E2"/>
      </w:tcPr>
    </w:tblStylePr>
    <w:tblStylePr w:type="band1Horz">
      <w:tblPr>
        <w:tblStyle w:val="12"/>
      </w:tblPr>
      <w:tcPr>
        <w:shd w:val="clear" w:color="auto" w:fill="A5D5E2"/>
      </w:tcPr>
    </w:tblStylePr>
  </w:style>
  <w:style w:type="table" w:styleId="136">
    <w:name w:val="Colorful Grid Accent 6"/>
    <w:basedOn w:val="12"/>
    <w:uiPriority w:val="73"/>
    <w:pPr>
      <w:spacing w:after="0" w:line="240" w:lineRule="auto"/>
    </w:pPr>
    <w:rPr>
      <w:color w:val="000000"/>
    </w:rPr>
    <w:tblPr>
      <w:tblStyle w:val="12"/>
      <w:tblBorders>
        <w:insideH w:val="single" w:color="FFFFFF" w:sz="4" w:space="0"/>
      </w:tblBorders>
      <w:tblCellMar>
        <w:top w:w="0" w:type="dxa"/>
        <w:left w:w="108" w:type="dxa"/>
        <w:bottom w:w="0" w:type="dxa"/>
        <w:right w:w="108" w:type="dxa"/>
      </w:tblCellMar>
    </w:tblPr>
    <w:tcPr>
      <w:shd w:val="clear" w:color="auto" w:fill="FDE9D9"/>
    </w:tcPr>
    <w:tblStylePr w:type="firstRow">
      <w:rPr>
        <w:b/>
        <w:bCs/>
      </w:rPr>
      <w:tblPr>
        <w:tblStyle w:val="12"/>
      </w:tblPr>
      <w:tcPr>
        <w:shd w:val="clear" w:color="auto" w:fill="FBD4B4"/>
      </w:tcPr>
    </w:tblStylePr>
    <w:tblStylePr w:type="lastRow">
      <w:rPr>
        <w:b/>
        <w:bCs/>
        <w:color w:val="000000"/>
      </w:rPr>
      <w:tblPr>
        <w:tblStyle w:val="12"/>
      </w:tblPr>
      <w:tcPr>
        <w:shd w:val="clear" w:color="auto" w:fill="FBD4B4"/>
      </w:tcPr>
    </w:tblStylePr>
    <w:tblStylePr w:type="firstCol">
      <w:rPr>
        <w:color w:val="FFFFFF"/>
      </w:rPr>
      <w:tblPr>
        <w:tblStyle w:val="12"/>
      </w:tblPr>
      <w:tcPr>
        <w:shd w:val="clear" w:color="auto" w:fill="E36C09"/>
      </w:tcPr>
    </w:tblStylePr>
    <w:tblStylePr w:type="lastCol">
      <w:rPr>
        <w:color w:val="FFFFFF"/>
      </w:rPr>
      <w:tblPr>
        <w:tblStyle w:val="12"/>
      </w:tblPr>
      <w:tcPr>
        <w:shd w:val="clear" w:color="auto" w:fill="E36C09"/>
      </w:tcPr>
    </w:tblStylePr>
    <w:tblStylePr w:type="band1Vert">
      <w:tblPr>
        <w:tblStyle w:val="12"/>
      </w:tblPr>
      <w:tcPr>
        <w:shd w:val="clear" w:color="auto" w:fill="FBCAA2"/>
      </w:tcPr>
    </w:tblStylePr>
    <w:tblStylePr w:type="band1Horz">
      <w:tblPr>
        <w:tblStyle w:val="12"/>
      </w:tblPr>
      <w:tcPr>
        <w:shd w:val="clear" w:color="auto" w:fill="FBCAA2"/>
      </w:tcPr>
    </w:tblStylePr>
  </w:style>
  <w:style w:type="character" w:customStyle="1" w:styleId="137">
    <w:name w:val="Heading 1 Char"/>
    <w:basedOn w:val="11"/>
    <w:link w:val="2"/>
    <w:qFormat/>
    <w:uiPriority w:val="9"/>
    <w:rPr>
      <w:rFonts w:ascii="Calibri" w:hAnsi="Calibri" w:eastAsia="ＭＳ ゴシック" w:cs="Times New Roman"/>
      <w:b/>
      <w:bCs/>
      <w:color w:val="366091"/>
      <w:sz w:val="28"/>
      <w:szCs w:val="28"/>
    </w:rPr>
  </w:style>
  <w:style w:type="character" w:customStyle="1" w:styleId="138">
    <w:name w:val="Heading 2 Char"/>
    <w:basedOn w:val="11"/>
    <w:link w:val="3"/>
    <w:qFormat/>
    <w:uiPriority w:val="9"/>
    <w:rPr>
      <w:rFonts w:ascii="Calibri" w:hAnsi="Calibri" w:eastAsia="ＭＳ ゴシック" w:cs="Times New Roman"/>
      <w:b/>
      <w:bCs/>
      <w:color w:val="4F81BD"/>
      <w:sz w:val="26"/>
      <w:szCs w:val="26"/>
    </w:rPr>
  </w:style>
  <w:style w:type="character" w:customStyle="1" w:styleId="139">
    <w:name w:val="Heading 3 Char"/>
    <w:basedOn w:val="11"/>
    <w:link w:val="4"/>
    <w:qFormat/>
    <w:uiPriority w:val="9"/>
    <w:rPr>
      <w:rFonts w:ascii="Calibri" w:hAnsi="Calibri" w:eastAsia="ＭＳ ゴシック" w:cs="Times New Roman"/>
      <w:b/>
      <w:bCs/>
      <w:color w:val="4F81BD"/>
    </w:rPr>
  </w:style>
  <w:style w:type="character" w:customStyle="1" w:styleId="140">
    <w:name w:val="Heading 4 Char"/>
    <w:basedOn w:val="11"/>
    <w:link w:val="5"/>
    <w:semiHidden/>
    <w:uiPriority w:val="9"/>
    <w:rPr>
      <w:rFonts w:ascii="Calibri" w:hAnsi="Calibri" w:eastAsia="ＭＳ ゴシック" w:cs="Times New Roman"/>
      <w:b/>
      <w:bCs/>
      <w:i/>
      <w:iCs/>
      <w:color w:val="4F81BD"/>
    </w:rPr>
  </w:style>
  <w:style w:type="character" w:customStyle="1" w:styleId="141">
    <w:name w:val="Heading 5 Char"/>
    <w:basedOn w:val="11"/>
    <w:link w:val="6"/>
    <w:semiHidden/>
    <w:uiPriority w:val="9"/>
    <w:rPr>
      <w:rFonts w:ascii="Calibri" w:hAnsi="Calibri" w:eastAsia="ＭＳ ゴシック" w:cs="Times New Roman"/>
      <w:color w:val="244061"/>
    </w:rPr>
  </w:style>
  <w:style w:type="character" w:customStyle="1" w:styleId="142">
    <w:name w:val="Heading 6 Char"/>
    <w:basedOn w:val="11"/>
    <w:link w:val="7"/>
    <w:semiHidden/>
    <w:uiPriority w:val="9"/>
    <w:rPr>
      <w:rFonts w:ascii="Calibri" w:hAnsi="Calibri" w:eastAsia="ＭＳ ゴシック" w:cs="Times New Roman"/>
      <w:i/>
      <w:iCs/>
      <w:color w:val="244061"/>
    </w:rPr>
  </w:style>
  <w:style w:type="character" w:customStyle="1" w:styleId="143">
    <w:name w:val="Heading 7 Char"/>
    <w:basedOn w:val="11"/>
    <w:link w:val="8"/>
    <w:semiHidden/>
    <w:qFormat/>
    <w:uiPriority w:val="9"/>
    <w:rPr>
      <w:rFonts w:ascii="Calibri" w:hAnsi="Calibri" w:eastAsia="ＭＳ ゴシック" w:cs="Times New Roman"/>
      <w:i/>
      <w:iCs/>
      <w:color w:val="3F3F3F"/>
    </w:rPr>
  </w:style>
  <w:style w:type="character" w:customStyle="1" w:styleId="144">
    <w:name w:val="Heading 8 Char"/>
    <w:basedOn w:val="11"/>
    <w:link w:val="9"/>
    <w:semiHidden/>
    <w:uiPriority w:val="9"/>
    <w:rPr>
      <w:rFonts w:ascii="Calibri" w:hAnsi="Calibri" w:eastAsia="ＭＳ ゴシック" w:cs="Times New Roman"/>
      <w:color w:val="4F81BD"/>
      <w:sz w:val="20"/>
      <w:szCs w:val="20"/>
    </w:rPr>
  </w:style>
  <w:style w:type="character" w:customStyle="1" w:styleId="145">
    <w:name w:val="Heading 9 Char"/>
    <w:basedOn w:val="11"/>
    <w:link w:val="10"/>
    <w:semiHidden/>
    <w:uiPriority w:val="9"/>
    <w:rPr>
      <w:rFonts w:ascii="Calibri" w:hAnsi="Calibri" w:eastAsia="ＭＳ ゴシック" w:cs="Times New Roman"/>
      <w:i/>
      <w:iCs/>
      <w:color w:val="3F3F3F"/>
      <w:sz w:val="20"/>
      <w:szCs w:val="20"/>
    </w:rPr>
  </w:style>
  <w:style w:type="character" w:customStyle="1" w:styleId="146">
    <w:name w:val="Body Text Char"/>
    <w:basedOn w:val="11"/>
    <w:link w:val="13"/>
    <w:qFormat/>
    <w:uiPriority w:val="99"/>
  </w:style>
  <w:style w:type="character" w:customStyle="1" w:styleId="147">
    <w:name w:val="Body Text 2 Char"/>
    <w:basedOn w:val="11"/>
    <w:link w:val="14"/>
    <w:qFormat/>
    <w:uiPriority w:val="99"/>
  </w:style>
  <w:style w:type="character" w:customStyle="1" w:styleId="148">
    <w:name w:val="Body Text 3 Char"/>
    <w:basedOn w:val="11"/>
    <w:link w:val="15"/>
    <w:qFormat/>
    <w:uiPriority w:val="99"/>
    <w:rPr>
      <w:sz w:val="16"/>
      <w:szCs w:val="16"/>
    </w:rPr>
  </w:style>
  <w:style w:type="character" w:customStyle="1" w:styleId="149">
    <w:name w:val="Footer Char"/>
    <w:basedOn w:val="11"/>
    <w:link w:val="18"/>
    <w:qFormat/>
    <w:uiPriority w:val="99"/>
  </w:style>
  <w:style w:type="character" w:customStyle="1" w:styleId="150">
    <w:name w:val="Header Char"/>
    <w:basedOn w:val="11"/>
    <w:link w:val="19"/>
    <w:uiPriority w:val="99"/>
  </w:style>
  <w:style w:type="character" w:customStyle="1" w:styleId="151">
    <w:name w:val="Macro Text Char"/>
    <w:basedOn w:val="11"/>
    <w:link w:val="32"/>
    <w:uiPriority w:val="99"/>
    <w:rPr>
      <w:rFonts w:ascii="Courier" w:hAnsi="Courier"/>
      <w:sz w:val="20"/>
      <w:szCs w:val="20"/>
    </w:rPr>
  </w:style>
  <w:style w:type="character" w:customStyle="1" w:styleId="152">
    <w:name w:val="Subtitle Char"/>
    <w:basedOn w:val="11"/>
    <w:link w:val="34"/>
    <w:qFormat/>
    <w:uiPriority w:val="11"/>
    <w:rPr>
      <w:rFonts w:ascii="Calibri" w:hAnsi="Calibri" w:eastAsia="ＭＳ ゴシック" w:cs="Times New Roman"/>
      <w:i/>
      <w:iCs/>
      <w:color w:val="4F81BD"/>
      <w:spacing w:val="15"/>
      <w:sz w:val="24"/>
      <w:szCs w:val="24"/>
    </w:rPr>
  </w:style>
  <w:style w:type="character" w:customStyle="1" w:styleId="153">
    <w:name w:val="Title Char"/>
    <w:basedOn w:val="11"/>
    <w:link w:val="36"/>
    <w:qFormat/>
    <w:uiPriority w:val="10"/>
    <w:rPr>
      <w:rFonts w:ascii="Calibri" w:hAnsi="Calibri" w:eastAsia="ＭＳ ゴシック" w:cs="Times New Roman"/>
      <w:color w:val="17365D"/>
      <w:spacing w:val="5"/>
      <w:kern w:val="28"/>
      <w:sz w:val="52"/>
      <w:szCs w:val="52"/>
    </w:rPr>
  </w:style>
  <w:style w:type="paragraph" w:styleId="154">
    <w:name w:val="No Spacing"/>
    <w:qFormat/>
    <w:uiPriority w:val="1"/>
    <w:pPr>
      <w:spacing w:after="0" w:line="240" w:lineRule="auto"/>
    </w:pPr>
    <w:rPr>
      <w:rFonts w:ascii="Cambria" w:hAnsi="Cambria" w:eastAsia="ＭＳ 明朝" w:cs="Times New Roman"/>
      <w:sz w:val="22"/>
      <w:szCs w:val="22"/>
      <w:lang w:val="en-US" w:eastAsia="en-US" w:bidi="ar-SA"/>
    </w:rPr>
  </w:style>
  <w:style w:type="paragraph" w:styleId="155">
    <w:name w:val="List Paragraph"/>
    <w:basedOn w:val="1"/>
    <w:qFormat/>
    <w:uiPriority w:val="34"/>
    <w:pPr>
      <w:ind w:left="720"/>
      <w:contextualSpacing/>
    </w:pPr>
  </w:style>
  <w:style w:type="paragraph" w:styleId="156">
    <w:name w:val="Quote"/>
    <w:basedOn w:val="1"/>
    <w:next w:val="1"/>
    <w:link w:val="157"/>
    <w:qFormat/>
    <w:uiPriority w:val="29"/>
    <w:rPr>
      <w:i/>
      <w:iCs/>
      <w:color w:val="000000"/>
    </w:rPr>
  </w:style>
  <w:style w:type="character" w:customStyle="1" w:styleId="157">
    <w:name w:val="Quote Char"/>
    <w:basedOn w:val="11"/>
    <w:link w:val="156"/>
    <w:uiPriority w:val="29"/>
    <w:rPr>
      <w:i/>
      <w:iCs/>
      <w:color w:val="000000"/>
    </w:rPr>
  </w:style>
  <w:style w:type="paragraph" w:styleId="158">
    <w:name w:val="Intense Quote"/>
    <w:basedOn w:val="1"/>
    <w:next w:val="1"/>
    <w:link w:val="159"/>
    <w:qFormat/>
    <w:uiPriority w:val="30"/>
    <w:pPr>
      <w:pBdr>
        <w:bottom w:val="single" w:color="4F81BD" w:sz="4" w:space="4"/>
      </w:pBdr>
      <w:spacing w:before="200" w:after="280"/>
      <w:ind w:left="936" w:right="936"/>
    </w:pPr>
    <w:rPr>
      <w:b/>
      <w:bCs/>
      <w:i/>
      <w:iCs/>
      <w:color w:val="4F81BD"/>
    </w:rPr>
  </w:style>
  <w:style w:type="character" w:customStyle="1" w:styleId="159">
    <w:name w:val="Intense Quote Char"/>
    <w:basedOn w:val="11"/>
    <w:link w:val="158"/>
    <w:qFormat/>
    <w:uiPriority w:val="30"/>
    <w:rPr>
      <w:b/>
      <w:bCs/>
      <w:i/>
      <w:iCs/>
      <w:color w:val="4F81BD"/>
    </w:rPr>
  </w:style>
  <w:style w:type="character" w:customStyle="1" w:styleId="160">
    <w:name w:val="Subtle Emphasis"/>
    <w:basedOn w:val="11"/>
    <w:qFormat/>
    <w:uiPriority w:val="19"/>
    <w:rPr>
      <w:i/>
      <w:iCs/>
      <w:color w:val="7F7F7F"/>
    </w:rPr>
  </w:style>
  <w:style w:type="character" w:customStyle="1" w:styleId="161">
    <w:name w:val="Intense Emphasis"/>
    <w:basedOn w:val="11"/>
    <w:qFormat/>
    <w:uiPriority w:val="21"/>
    <w:rPr>
      <w:b/>
      <w:bCs/>
      <w:i/>
      <w:iCs/>
      <w:color w:val="4F81BD"/>
    </w:rPr>
  </w:style>
  <w:style w:type="character" w:customStyle="1" w:styleId="162">
    <w:name w:val="Subtle Reference"/>
    <w:basedOn w:val="11"/>
    <w:qFormat/>
    <w:uiPriority w:val="31"/>
    <w:rPr>
      <w:smallCaps/>
      <w:color w:val="C0504D"/>
      <w:u w:val="single"/>
    </w:rPr>
  </w:style>
  <w:style w:type="character" w:customStyle="1" w:styleId="163">
    <w:name w:val="Intense Reference"/>
    <w:basedOn w:val="11"/>
    <w:qFormat/>
    <w:uiPriority w:val="32"/>
    <w:rPr>
      <w:b/>
      <w:bCs/>
      <w:smallCaps/>
      <w:color w:val="C0504D"/>
      <w:spacing w:val="5"/>
      <w:u w:val="single"/>
    </w:rPr>
  </w:style>
  <w:style w:type="character" w:customStyle="1" w:styleId="164">
    <w:name w:val="Book Title"/>
    <w:basedOn w:val="11"/>
    <w:qFormat/>
    <w:uiPriority w:val="33"/>
    <w:rPr>
      <w:b/>
      <w:bCs/>
      <w:smallCaps/>
      <w:spacing w:val="5"/>
    </w:rPr>
  </w:style>
  <w:style w:type="paragraph" w:customStyle="1" w:styleId="165">
    <w:name w:val="TOC Heading"/>
    <w:basedOn w:val="2"/>
    <w:next w:val="1"/>
    <w:unhideWhenUsed/>
    <w:qFormat/>
    <w:uiPriority w:val="39"/>
    <w:pPr>
      <w:outlineLvl w:val="9"/>
    </w:pPr>
  </w:style>
  <w:style w:type="paragraph" w:customStyle="1" w:styleId="166">
    <w:name w:val="WPSOffice手动目录 1"/>
    <w:uiPriority w:val="0"/>
    <w:pPr>
      <w:ind w:leftChars="0"/>
    </w:pPr>
    <w:rPr>
      <w:sz w:val="20"/>
      <w:szCs w:val="20"/>
    </w:rPr>
  </w:style>
  <w:style w:type="paragraph" w:customStyle="1" w:styleId="167">
    <w:name w:val="WPSOffice手动目录 2"/>
    <w:uiPriority w:val="0"/>
    <w:pPr>
      <w:ind w:leftChars="200"/>
    </w:pPr>
    <w:rPr>
      <w:sz w:val="20"/>
      <w:szCs w:val="20"/>
    </w:rPr>
  </w:style>
  <w:style w:type="paragraph" w:customStyle="1" w:styleId="168">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291</Words>
  <Characters>1546</Characters>
  <Lines>0</Lines>
  <Paragraphs>0</Paragraphs>
  <TotalTime>9</TotalTime>
  <ScaleCrop>false</ScaleCrop>
  <LinksUpToDate>false</LinksUpToDate>
  <CharactersWithSpaces>1812</CharactersWithSpaces>
  <Application>WPS Office_6.10.1.8197_F1E327BC-269C-435d-A152-05C5408002CA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2013-12-24T09:15:00Z</dcterms:created>
  <dc:creator>python-docx</dc:creator>
  <dc:description>generated by python-docx</dc:description>
  <cp:lastModifiedBy>Alexis Hadjipanayis</cp:lastModifiedBy>
  <dcterms:modified xsi:type="dcterms:W3CDTF">2024-09-27T10:39:54Z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1033-6.10.1.8197</vt:lpwstr>
  </property>
  <property fmtid="{D5CDD505-2E9C-101B-9397-08002B2CF9AE}" pid="3" name="ICV">
    <vt:lpwstr>C08ED489A6BA23744A61F666E00AC9AD_43</vt:lpwstr>
  </property>
</Properties>
</file>